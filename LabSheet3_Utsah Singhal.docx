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45A3E1">
      <w:pPr>
        <w:pStyle w:val="2"/>
        <w:rPr>
          <w:rFonts w:hint="default" w:ascii="Algerian" w:hAnsi="Algerian" w:cs="Algerian"/>
          <w:color w:val="000000" w:themeColor="text1"/>
          <w:u w:val="single"/>
          <w14:textFill>
            <w14:solidFill>
              <w14:schemeClr w14:val="tx1"/>
            </w14:solidFill>
          </w14:textFill>
        </w:rPr>
      </w:pPr>
      <w:r>
        <w:rPr>
          <w:rFonts w:hint="default" w:ascii="Algerian" w:hAnsi="Algerian" w:cs="Algerian"/>
          <w:color w:val="000000" w:themeColor="text1"/>
          <w:u w:val="single"/>
          <w14:textFill>
            <w14:solidFill>
              <w14:schemeClr w14:val="tx1"/>
            </w14:solidFill>
          </w14:textFill>
        </w:rPr>
        <w:t>DATABASE MANAGEMENT SYSTEM LAB</w:t>
      </w:r>
    </w:p>
    <w:p w14:paraId="777D5796">
      <w:pPr>
        <w:pStyle w:val="3"/>
        <w:rPr>
          <w:rFonts w:hint="default" w:ascii="Algerian" w:hAnsi="Algerian" w:cs="Algerian"/>
          <w:color w:val="000000" w:themeColor="text1"/>
          <w:u w:val="single"/>
          <w14:textFill>
            <w14:solidFill>
              <w14:schemeClr w14:val="tx1"/>
            </w14:solidFill>
          </w14:textFill>
        </w:rPr>
      </w:pPr>
      <w:r>
        <w:rPr>
          <w:rFonts w:hint="default" w:ascii="Algerian" w:hAnsi="Algerian" w:cs="Algerian"/>
          <w:color w:val="000000" w:themeColor="text1"/>
          <w:u w:val="single"/>
          <w14:textFill>
            <w14:solidFill>
              <w14:schemeClr w14:val="tx1"/>
            </w14:solidFill>
          </w14:textFill>
        </w:rPr>
        <w:t>Lab Sheet – 3 (Complete Record)</w:t>
      </w:r>
    </w:p>
    <w:p w14:paraId="22FBEB8D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Course Code: ENCS254</w:t>
      </w:r>
    </w:p>
    <w:p w14:paraId="115746D5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Program: B.Tech CSE – Semester IV</w:t>
      </w:r>
    </w:p>
    <w:p w14:paraId="00C98FD8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Name: Utsah Singhal</w:t>
      </w:r>
    </w:p>
    <w:p w14:paraId="62FCB474">
      <w:pPr>
        <w:jc w:val="both"/>
        <w:rPr>
          <w:rFonts w:hint="default"/>
          <w:color w:val="000000" w:themeColor="text1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IN"/>
          <w14:textFill>
            <w14:solidFill>
              <w14:schemeClr w14:val="tx1"/>
            </w14:solidFill>
          </w14:textFill>
        </w:rPr>
        <w:t>Roll no- 2401010203</w:t>
      </w:r>
    </w:p>
    <w:p w14:paraId="3C65592A">
      <w:pPr>
        <w:wordWrap w:val="0"/>
        <w:jc w:val="right"/>
        <w:rPr>
          <w:rFonts w:hint="default"/>
          <w:color w:val="000000" w:themeColor="text1"/>
          <w:lang w:val="en-IN"/>
          <w14:textFill>
            <w14:solidFill>
              <w14:schemeClr w14:val="tx1"/>
            </w14:solidFill>
          </w14:textFill>
        </w:rPr>
      </w:pPr>
    </w:p>
    <w:p w14:paraId="7F8DEF92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page"/>
      </w:r>
    </w:p>
    <w:p w14:paraId="2B04DD80">
      <w:pPr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4350CFA5">
      <w:pPr>
        <w:pStyle w:val="2"/>
        <w:rPr>
          <w:rFonts w:hint="default" w:ascii="Algerian" w:hAnsi="Algerian" w:cs="Algeri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Algerian" w:hAnsi="Algerian" w:cs="Algerian"/>
          <w:color w:val="000000" w:themeColor="text1"/>
          <w14:textFill>
            <w14:solidFill>
              <w14:schemeClr w14:val="tx1"/>
            </w14:solidFill>
          </w14:textFill>
        </w:rPr>
        <w:t>SQL CODE SECTION (DDL, DML, TCL, DCL)</w:t>
      </w:r>
    </w:p>
    <w:p w14:paraId="750BF8E4">
      <w:pPr>
        <w:pStyle w:val="3"/>
        <w:rPr>
          <w:rFonts w:hint="default" w:ascii="Algerian" w:hAnsi="Algerian" w:cs="Algeri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Algerian" w:hAnsi="Algerian" w:cs="Algerian"/>
          <w:color w:val="000000" w:themeColor="text1"/>
          <w14:textFill>
            <w14:solidFill>
              <w14:schemeClr w14:val="tx1"/>
            </w14:solidFill>
          </w14:textFill>
        </w:rPr>
        <w:t>DDL – Table Creation</w:t>
      </w:r>
    </w:p>
    <w:p w14:paraId="164038A3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Algerian" w:hAnsi="Algerian" w:eastAsia="Courier New" w:cs="Algerian"/>
          <w:color w:val="000000" w:themeColor="text1"/>
          <w:sz w:val="20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urier New" w:hAnsi="Courier New" w:eastAsia="Courier New"/>
          <w:color w:val="000000" w:themeColor="text1"/>
          <w:sz w:val="20"/>
          <w14:textFill>
            <w14:solidFill>
              <w14:schemeClr w14:val="tx1"/>
            </w14:solidFill>
          </w14:textFill>
        </w:rPr>
        <w:t>-- TEACHER Table</w:t>
      </w:r>
      <w:r>
        <w:rPr>
          <w:rFonts w:ascii="Courier New" w:hAnsi="Courier New" w:eastAsia="Courier New"/>
          <w:color w:val="000000" w:themeColor="text1"/>
          <w:sz w:val="20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urier New" w:hAnsi="Courier New" w:eastAsia="Courier New"/>
          <w:color w:val="000000" w:themeColor="text1"/>
          <w:sz w:val="20"/>
          <w14:textFill>
            <w14:solidFill>
              <w14:schemeClr w14:val="tx1"/>
            </w14:solidFill>
          </w14:textFill>
        </w:rPr>
        <w:t>CREATE TABLE TEACHER (</w:t>
      </w:r>
      <w:r>
        <w:rPr>
          <w:rFonts w:ascii="Courier New" w:hAnsi="Courier New" w:eastAsia="Courier New"/>
          <w:color w:val="000000" w:themeColor="text1"/>
          <w:sz w:val="20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urier New" w:hAnsi="Courier New" w:eastAsia="Courier New"/>
          <w:color w:val="000000" w:themeColor="text1"/>
          <w:sz w:val="20"/>
          <w14:textFill>
            <w14:solidFill>
              <w14:schemeClr w14:val="tx1"/>
            </w14:solidFill>
          </w14:textFill>
        </w:rPr>
        <w:t xml:space="preserve">    Name VARCHAR2(50),</w:t>
      </w:r>
      <w:r>
        <w:rPr>
          <w:rFonts w:ascii="Courier New" w:hAnsi="Courier New" w:eastAsia="Courier New"/>
          <w:color w:val="000000" w:themeColor="text1"/>
          <w:sz w:val="20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urier New" w:hAnsi="Courier New" w:eastAsia="Courier New"/>
          <w:color w:val="000000" w:themeColor="text1"/>
          <w:sz w:val="20"/>
          <w14:textFill>
            <w14:solidFill>
              <w14:schemeClr w14:val="tx1"/>
            </w14:solidFill>
          </w14:textFill>
        </w:rPr>
        <w:t xml:space="preserve">    DeptNo NUMBER,</w:t>
      </w:r>
      <w:r>
        <w:rPr>
          <w:rFonts w:ascii="Courier New" w:hAnsi="Courier New" w:eastAsia="Courier New"/>
          <w:color w:val="000000" w:themeColor="text1"/>
          <w:sz w:val="20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urier New" w:hAnsi="Courier New" w:eastAsia="Courier New"/>
          <w:color w:val="000000" w:themeColor="text1"/>
          <w:sz w:val="20"/>
          <w14:textFill>
            <w14:solidFill>
              <w14:schemeClr w14:val="tx1"/>
            </w14:solidFill>
          </w14:textFill>
        </w:rPr>
        <w:t xml:space="preserve">    Date_of_Joining DATE,</w:t>
      </w:r>
      <w:r>
        <w:rPr>
          <w:rFonts w:ascii="Courier New" w:hAnsi="Courier New" w:eastAsia="Courier New"/>
          <w:color w:val="000000" w:themeColor="text1"/>
          <w:sz w:val="20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urier New" w:hAnsi="Courier New" w:eastAsia="Courier New"/>
          <w:color w:val="000000" w:themeColor="text1"/>
          <w:sz w:val="20"/>
          <w14:textFill>
            <w14:solidFill>
              <w14:schemeClr w14:val="tx1"/>
            </w14:solidFill>
          </w14:textFill>
        </w:rPr>
        <w:t xml:space="preserve">    DeptName VARCHAR2(50),</w:t>
      </w:r>
      <w:r>
        <w:rPr>
          <w:rFonts w:ascii="Courier New" w:hAnsi="Courier New" w:eastAsia="Courier New"/>
          <w:color w:val="000000" w:themeColor="text1"/>
          <w:sz w:val="20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urier New" w:hAnsi="Courier New" w:eastAsia="Courier New"/>
          <w:color w:val="000000" w:themeColor="text1"/>
          <w:sz w:val="20"/>
          <w14:textFill>
            <w14:solidFill>
              <w14:schemeClr w14:val="tx1"/>
            </w14:solidFill>
          </w14:textFill>
        </w:rPr>
        <w:t xml:space="preserve">    Location VARCHAR2(50),</w:t>
      </w:r>
      <w:r>
        <w:rPr>
          <w:rFonts w:ascii="Courier New" w:hAnsi="Courier New" w:eastAsia="Courier New"/>
          <w:color w:val="000000" w:themeColor="text1"/>
          <w:sz w:val="20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urier New" w:hAnsi="Courier New" w:eastAsia="Courier New"/>
          <w:color w:val="000000" w:themeColor="text1"/>
          <w:sz w:val="20"/>
          <w14:textFill>
            <w14:solidFill>
              <w14:schemeClr w14:val="tx1"/>
            </w14:solidFill>
          </w14:textFill>
        </w:rPr>
        <w:t xml:space="preserve">    Salary NUMBER</w:t>
      </w:r>
      <w:r>
        <w:rPr>
          <w:rFonts w:ascii="Courier New" w:hAnsi="Courier New" w:eastAsia="Courier New"/>
          <w:color w:val="000000" w:themeColor="text1"/>
          <w:sz w:val="20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urier New" w:hAnsi="Courier New" w:eastAsia="Courier New"/>
          <w:color w:val="000000" w:themeColor="text1"/>
          <w:sz w:val="20"/>
          <w14:textFill>
            <w14:solidFill>
              <w14:schemeClr w14:val="tx1"/>
            </w14:solidFill>
          </w14:textFill>
        </w:rPr>
        <w:t>);</w:t>
      </w:r>
      <w:r>
        <w:rPr>
          <w:rFonts w:ascii="Courier New" w:hAnsi="Courier New" w:eastAsia="Courier New"/>
          <w:color w:val="000000" w:themeColor="text1"/>
          <w:sz w:val="20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urier New" w:hAnsi="Courier New" w:eastAsia="Courier New"/>
          <w:color w:val="000000" w:themeColor="text1"/>
          <w:sz w:val="20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urier New" w:hAnsi="Courier New" w:eastAsia="Courier New"/>
          <w:color w:val="000000" w:themeColor="text1"/>
          <w:sz w:val="20"/>
          <w14:textFill>
            <w14:solidFill>
              <w14:schemeClr w14:val="tx1"/>
            </w14:solidFill>
          </w14:textFill>
        </w:rPr>
        <w:t>-- SALES Table</w:t>
      </w:r>
      <w:r>
        <w:rPr>
          <w:rFonts w:ascii="Courier New" w:hAnsi="Courier New" w:eastAsia="Courier New"/>
          <w:color w:val="000000" w:themeColor="text1"/>
          <w:sz w:val="20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urier New" w:hAnsi="Courier New" w:eastAsia="Courier New"/>
          <w:color w:val="000000" w:themeColor="text1"/>
          <w:sz w:val="20"/>
          <w14:textFill>
            <w14:solidFill>
              <w14:schemeClr w14:val="tx1"/>
            </w14:solidFill>
          </w14:textFill>
        </w:rPr>
        <w:t>CREATE TABLE SALES (</w:t>
      </w:r>
      <w:r>
        <w:rPr>
          <w:rFonts w:ascii="Courier New" w:hAnsi="Courier New" w:eastAsia="Courier New"/>
          <w:color w:val="000000" w:themeColor="text1"/>
          <w:sz w:val="20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urier New" w:hAnsi="Courier New" w:eastAsia="Courier New"/>
          <w:color w:val="000000" w:themeColor="text1"/>
          <w:sz w:val="20"/>
          <w14:textFill>
            <w14:solidFill>
              <w14:schemeClr w14:val="tx1"/>
            </w14:solidFill>
          </w14:textFill>
        </w:rPr>
        <w:t xml:space="preserve">    Sales_No NUMBER PRIMARY KEY,</w:t>
      </w:r>
      <w:r>
        <w:rPr>
          <w:rFonts w:ascii="Courier New" w:hAnsi="Courier New" w:eastAsia="Courier New"/>
          <w:color w:val="000000" w:themeColor="text1"/>
          <w:sz w:val="20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urier New" w:hAnsi="Courier New" w:eastAsia="Courier New"/>
          <w:color w:val="000000" w:themeColor="text1"/>
          <w:sz w:val="20"/>
          <w14:textFill>
            <w14:solidFill>
              <w14:schemeClr w14:val="tx1"/>
            </w14:solidFill>
          </w14:textFill>
        </w:rPr>
        <w:t xml:space="preserve">    Salesname VARCHAR2(50),</w:t>
      </w:r>
      <w:r>
        <w:rPr>
          <w:rFonts w:ascii="Courier New" w:hAnsi="Courier New" w:eastAsia="Courier New"/>
          <w:color w:val="000000" w:themeColor="text1"/>
          <w:sz w:val="20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urier New" w:hAnsi="Courier New" w:eastAsia="Courier New"/>
          <w:color w:val="000000" w:themeColor="text1"/>
          <w:sz w:val="20"/>
          <w14:textFill>
            <w14:solidFill>
              <w14:schemeClr w14:val="tx1"/>
            </w14:solidFill>
          </w14:textFill>
        </w:rPr>
        <w:t xml:space="preserve">    Branch VARCHAR2(50),</w:t>
      </w:r>
      <w:r>
        <w:rPr>
          <w:rFonts w:ascii="Courier New" w:hAnsi="Courier New" w:eastAsia="Courier New"/>
          <w:color w:val="000000" w:themeColor="text1"/>
          <w:sz w:val="20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urier New" w:hAnsi="Courier New" w:eastAsia="Courier New"/>
          <w:color w:val="000000" w:themeColor="text1"/>
          <w:sz w:val="20"/>
          <w14:textFill>
            <w14:solidFill>
              <w14:schemeClr w14:val="tx1"/>
            </w14:solidFill>
          </w14:textFill>
        </w:rPr>
        <w:t xml:space="preserve">    Salesamount NUMBER,</w:t>
      </w:r>
      <w:r>
        <w:rPr>
          <w:rFonts w:ascii="Courier New" w:hAnsi="Courier New" w:eastAsia="Courier New"/>
          <w:color w:val="000000" w:themeColor="text1"/>
          <w:sz w:val="20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urier New" w:hAnsi="Courier New" w:eastAsia="Courier New"/>
          <w:color w:val="000000" w:themeColor="text1"/>
          <w:sz w:val="20"/>
          <w14:textFill>
            <w14:solidFill>
              <w14:schemeClr w14:val="tx1"/>
            </w14:solidFill>
          </w14:textFill>
        </w:rPr>
        <w:t xml:space="preserve">    DOB DATE</w:t>
      </w:r>
      <w:r>
        <w:rPr>
          <w:rFonts w:ascii="Courier New" w:hAnsi="Courier New" w:eastAsia="Courier New"/>
          <w:color w:val="000000" w:themeColor="text1"/>
          <w:sz w:val="20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urier New" w:hAnsi="Courier New" w:eastAsia="Courier New"/>
          <w:color w:val="000000" w:themeColor="text1"/>
          <w:sz w:val="20"/>
          <w14:textFill>
            <w14:solidFill>
              <w14:schemeClr w14:val="tx1"/>
            </w14:solidFill>
          </w14:textFill>
        </w:rPr>
        <w:t>);</w:t>
      </w:r>
      <w:r>
        <w:rPr>
          <w:rFonts w:ascii="Courier New" w:hAnsi="Courier New" w:eastAsia="Courier New"/>
          <w:color w:val="000000" w:themeColor="text1"/>
          <w:sz w:val="20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urier New" w:hAnsi="Courier New" w:eastAsia="Courier New"/>
          <w:color w:val="000000" w:themeColor="text1"/>
          <w:sz w:val="20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urier New" w:hAnsi="Courier New" w:eastAsia="Courier New"/>
          <w:color w:val="000000" w:themeColor="text1"/>
          <w:sz w:val="20"/>
          <w14:textFill>
            <w14:solidFill>
              <w14:schemeClr w14:val="tx1"/>
            </w14:solidFill>
          </w14:textFill>
        </w:rPr>
        <w:t>-- DEPARTMENTS Table</w:t>
      </w:r>
      <w:r>
        <w:rPr>
          <w:rFonts w:ascii="Courier New" w:hAnsi="Courier New" w:eastAsia="Courier New"/>
          <w:color w:val="000000" w:themeColor="text1"/>
          <w:sz w:val="20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urier New" w:hAnsi="Courier New" w:eastAsia="Courier New"/>
          <w:color w:val="000000" w:themeColor="text1"/>
          <w:sz w:val="20"/>
          <w14:textFill>
            <w14:solidFill>
              <w14:schemeClr w14:val="tx1"/>
            </w14:solidFill>
          </w14:textFill>
        </w:rPr>
        <w:t>CREATE TABLE DEPARTMENTS (</w:t>
      </w:r>
      <w:r>
        <w:rPr>
          <w:rFonts w:ascii="Courier New" w:hAnsi="Courier New" w:eastAsia="Courier New"/>
          <w:color w:val="000000" w:themeColor="text1"/>
          <w:sz w:val="20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urier New" w:hAnsi="Courier New" w:eastAsia="Courier New"/>
          <w:color w:val="000000" w:themeColor="text1"/>
          <w:sz w:val="20"/>
          <w14:textFill>
            <w14:solidFill>
              <w14:schemeClr w14:val="tx1"/>
            </w14:solidFill>
          </w14:textFill>
        </w:rPr>
        <w:t xml:space="preserve">    dept_no NUMBER PRIMARY KEY,</w:t>
      </w:r>
      <w:r>
        <w:rPr>
          <w:rFonts w:ascii="Courier New" w:hAnsi="Courier New" w:eastAsia="Courier New"/>
          <w:color w:val="000000" w:themeColor="text1"/>
          <w:sz w:val="20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urier New" w:hAnsi="Courier New" w:eastAsia="Courier New"/>
          <w:color w:val="000000" w:themeColor="text1"/>
          <w:sz w:val="20"/>
          <w14:textFill>
            <w14:solidFill>
              <w14:schemeClr w14:val="tx1"/>
            </w14:solidFill>
          </w14:textFill>
        </w:rPr>
        <w:t xml:space="preserve">    dept_name VARCHAR2(50),</w:t>
      </w:r>
      <w:r>
        <w:rPr>
          <w:rFonts w:ascii="Courier New" w:hAnsi="Courier New" w:eastAsia="Courier New"/>
          <w:color w:val="000000" w:themeColor="text1"/>
          <w:sz w:val="20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urier New" w:hAnsi="Courier New" w:eastAsia="Courier New"/>
          <w:color w:val="000000" w:themeColor="text1"/>
          <w:sz w:val="20"/>
          <w14:textFill>
            <w14:solidFill>
              <w14:schemeClr w14:val="tx1"/>
            </w14:solidFill>
          </w14:textFill>
        </w:rPr>
        <w:t xml:space="preserve">    dept_location VARCHAR2(50)</w:t>
      </w:r>
      <w:r>
        <w:rPr>
          <w:rFonts w:ascii="Courier New" w:hAnsi="Courier New" w:eastAsia="Courier New"/>
          <w:color w:val="000000" w:themeColor="text1"/>
          <w:sz w:val="20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urier New" w:hAnsi="Courier New" w:eastAsia="Courier New"/>
          <w:color w:val="000000" w:themeColor="text1"/>
          <w:sz w:val="20"/>
          <w14:textFill>
            <w14:solidFill>
              <w14:schemeClr w14:val="tx1"/>
            </w14:solidFill>
          </w14:textFill>
        </w:rPr>
        <w:t>);</w:t>
      </w:r>
      <w:r>
        <w:rPr>
          <w:rFonts w:ascii="Courier New" w:hAnsi="Courier New" w:eastAsia="Courier New"/>
          <w:color w:val="000000" w:themeColor="text1"/>
          <w:sz w:val="20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urier New" w:hAnsi="Courier New" w:eastAsia="Courier New"/>
          <w:color w:val="000000" w:themeColor="text1"/>
          <w:sz w:val="20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urier New" w:hAnsi="Courier New" w:eastAsia="Courier New"/>
          <w:color w:val="000000" w:themeColor="text1"/>
          <w:sz w:val="20"/>
          <w14:textFill>
            <w14:solidFill>
              <w14:schemeClr w14:val="tx1"/>
            </w14:solidFill>
          </w14:textFill>
        </w:rPr>
        <w:t>-- EMPLOYEES Table</w:t>
      </w:r>
      <w:r>
        <w:rPr>
          <w:rFonts w:ascii="Courier New" w:hAnsi="Courier New" w:eastAsia="Courier New"/>
          <w:color w:val="000000" w:themeColor="text1"/>
          <w:sz w:val="20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urier New" w:hAnsi="Courier New" w:eastAsia="Courier New"/>
          <w:color w:val="000000" w:themeColor="text1"/>
          <w:sz w:val="20"/>
          <w14:textFill>
            <w14:solidFill>
              <w14:schemeClr w14:val="tx1"/>
            </w14:solidFill>
          </w14:textFill>
        </w:rPr>
        <w:t>CREATE TABLE EMPLOYEES (</w:t>
      </w:r>
      <w:r>
        <w:rPr>
          <w:rFonts w:ascii="Courier New" w:hAnsi="Courier New" w:eastAsia="Courier New"/>
          <w:color w:val="000000" w:themeColor="text1"/>
          <w:sz w:val="20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urier New" w:hAnsi="Courier New" w:eastAsia="Courier New"/>
          <w:color w:val="000000" w:themeColor="text1"/>
          <w:sz w:val="20"/>
          <w14:textFill>
            <w14:solidFill>
              <w14:schemeClr w14:val="tx1"/>
            </w14:solidFill>
          </w14:textFill>
        </w:rPr>
        <w:t xml:space="preserve">    emp_id NUMBER PRIMARY KEY,</w:t>
      </w:r>
      <w:r>
        <w:rPr>
          <w:rFonts w:ascii="Courier New" w:hAnsi="Courier New" w:eastAsia="Courier New"/>
          <w:color w:val="000000" w:themeColor="text1"/>
          <w:sz w:val="20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urier New" w:hAnsi="Courier New" w:eastAsia="Courier New"/>
          <w:color w:val="000000" w:themeColor="text1"/>
          <w:sz w:val="20"/>
          <w14:textFill>
            <w14:solidFill>
              <w14:schemeClr w14:val="tx1"/>
            </w14:solidFill>
          </w14:textFill>
        </w:rPr>
        <w:t xml:space="preserve">    emp_name VARCHAR2(50),</w:t>
      </w:r>
      <w:r>
        <w:rPr>
          <w:rFonts w:ascii="Courier New" w:hAnsi="Courier New" w:eastAsia="Courier New"/>
          <w:color w:val="000000" w:themeColor="text1"/>
          <w:sz w:val="20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urier New" w:hAnsi="Courier New" w:eastAsia="Courier New"/>
          <w:color w:val="000000" w:themeColor="text1"/>
          <w:sz w:val="20"/>
          <w14:textFill>
            <w14:solidFill>
              <w14:schemeClr w14:val="tx1"/>
            </w14:solidFill>
          </w14:textFill>
        </w:rPr>
        <w:t xml:space="preserve">    emp_salary NUMBER,</w:t>
      </w:r>
      <w:r>
        <w:rPr>
          <w:rFonts w:ascii="Courier New" w:hAnsi="Courier New" w:eastAsia="Courier New"/>
          <w:color w:val="000000" w:themeColor="text1"/>
          <w:sz w:val="20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urier New" w:hAnsi="Courier New" w:eastAsia="Courier New"/>
          <w:color w:val="000000" w:themeColor="text1"/>
          <w:sz w:val="20"/>
          <w14:textFill>
            <w14:solidFill>
              <w14:schemeClr w14:val="tx1"/>
            </w14:solidFill>
          </w14:textFill>
        </w:rPr>
        <w:t xml:space="preserve">    dept_no NUMBER,</w:t>
      </w:r>
      <w:r>
        <w:rPr>
          <w:rFonts w:ascii="Courier New" w:hAnsi="Courier New" w:eastAsia="Courier New"/>
          <w:color w:val="000000" w:themeColor="text1"/>
          <w:sz w:val="20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urier New" w:hAnsi="Courier New" w:eastAsia="Courier New"/>
          <w:color w:val="000000" w:themeColor="text1"/>
          <w:sz w:val="20"/>
          <w14:textFill>
            <w14:solidFill>
              <w14:schemeClr w14:val="tx1"/>
            </w14:solidFill>
          </w14:textFill>
        </w:rPr>
        <w:t xml:space="preserve">    FOREIGN KEY (dept_no) REFERENCES DEPARTMENTS(dept_no)</w:t>
      </w:r>
      <w:r>
        <w:rPr>
          <w:rFonts w:ascii="Courier New" w:hAnsi="Courier New" w:eastAsia="Courier New"/>
          <w:color w:val="000000" w:themeColor="text1"/>
          <w:sz w:val="20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urier New" w:hAnsi="Courier New" w:eastAsia="Courier New"/>
          <w:color w:val="000000" w:themeColor="text1"/>
          <w:sz w:val="20"/>
          <w14:textFill>
            <w14:solidFill>
              <w14:schemeClr w14:val="tx1"/>
            </w14:solidFill>
          </w14:textFill>
        </w:rPr>
        <w:t>);</w:t>
      </w:r>
      <w:r>
        <w:rPr>
          <w:rFonts w:ascii="Courier New" w:hAnsi="Courier New" w:eastAsia="Courier New"/>
          <w:color w:val="000000" w:themeColor="text1"/>
          <w:sz w:val="20"/>
          <w14:textFill>
            <w14:solidFill>
              <w14:schemeClr w14:val="tx1"/>
            </w14:solidFill>
          </w14:textFill>
        </w:rPr>
        <w:br w:type="textWrapping"/>
      </w:r>
    </w:p>
    <w:p w14:paraId="323BCCFC">
      <w:pPr>
        <w:pStyle w:val="3"/>
        <w:rPr>
          <w:color w:val="000000" w:themeColor="text1"/>
          <w:u w:val="single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u w:val="single"/>
          <w14:textFill>
            <w14:solidFill>
              <w14:schemeClr w14:val="tx1"/>
            </w14:solidFill>
          </w14:textFill>
        </w:rPr>
        <w:t>DML – Insert &amp; Update Operations</w:t>
      </w:r>
    </w:p>
    <w:p w14:paraId="148C4F84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ourier New" w:hAnsi="Courier New" w:eastAsia="Courier New"/>
          <w:color w:val="000000" w:themeColor="text1"/>
          <w:sz w:val="20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urier New" w:hAnsi="Courier New" w:eastAsia="Courier New"/>
          <w:color w:val="000000" w:themeColor="text1"/>
          <w:sz w:val="20"/>
          <w14:textFill>
            <w14:solidFill>
              <w14:schemeClr w14:val="tx1"/>
            </w14:solidFill>
          </w14:textFill>
        </w:rPr>
        <w:t>-- Insert into TEACHER</w:t>
      </w:r>
      <w:r>
        <w:rPr>
          <w:rFonts w:ascii="Courier New" w:hAnsi="Courier New" w:eastAsia="Courier New"/>
          <w:color w:val="000000" w:themeColor="text1"/>
          <w:sz w:val="20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urier New" w:hAnsi="Courier New" w:eastAsia="Courier New"/>
          <w:color w:val="000000" w:themeColor="text1"/>
          <w:sz w:val="20"/>
          <w14:textFill>
            <w14:solidFill>
              <w14:schemeClr w14:val="tx1"/>
            </w14:solidFill>
          </w14:textFill>
        </w:rPr>
        <w:t>INSERT INTO TEACHER VALUES ('Rahul',101,TO_DATE('12-01-2018','DD-MM-YYYY'),'Mathematics','Delhi',40000);</w:t>
      </w:r>
      <w:r>
        <w:rPr>
          <w:rFonts w:ascii="Courier New" w:hAnsi="Courier New" w:eastAsia="Courier New"/>
          <w:color w:val="000000" w:themeColor="text1"/>
          <w:sz w:val="20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urier New" w:hAnsi="Courier New" w:eastAsia="Courier New"/>
          <w:color w:val="000000" w:themeColor="text1"/>
          <w:sz w:val="20"/>
          <w14:textFill>
            <w14:solidFill>
              <w14:schemeClr w14:val="tx1"/>
            </w14:solidFill>
          </w14:textFill>
        </w:rPr>
        <w:t>INSERT INTO TEACHER VALUES ('Sneha',102,TO_DATE('15-03-2019','DD-MM-YYYY'),'Commerce','Mumbai',35000);</w:t>
      </w:r>
      <w:r>
        <w:rPr>
          <w:rFonts w:ascii="Courier New" w:hAnsi="Courier New" w:eastAsia="Courier New"/>
          <w:color w:val="000000" w:themeColor="text1"/>
          <w:sz w:val="20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urier New" w:hAnsi="Courier New" w:eastAsia="Courier New"/>
          <w:color w:val="000000" w:themeColor="text1"/>
          <w:sz w:val="20"/>
          <w14:textFill>
            <w14:solidFill>
              <w14:schemeClr w14:val="tx1"/>
            </w14:solidFill>
          </w14:textFill>
        </w:rPr>
        <w:t>INSERT INTO TEACHER VALUES ('Aman',103,TO_DATE('10-07-2020','DD-MM-YYYY'),'Mathematics','Delhi',45000);</w:t>
      </w:r>
      <w:r>
        <w:rPr>
          <w:rFonts w:ascii="Courier New" w:hAnsi="Courier New" w:eastAsia="Courier New"/>
          <w:color w:val="000000" w:themeColor="text1"/>
          <w:sz w:val="20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urier New" w:hAnsi="Courier New" w:eastAsia="Courier New"/>
          <w:color w:val="000000" w:themeColor="text1"/>
          <w:sz w:val="20"/>
          <w14:textFill>
            <w14:solidFill>
              <w14:schemeClr w14:val="tx1"/>
            </w14:solidFill>
          </w14:textFill>
        </w:rPr>
        <w:t>INSERT INTO TEACHER VALUES ('Riya',104,TO_DATE('05-06-2017','DD-MM-YYYY'),'Science','Chennai',38000);</w:t>
      </w:r>
      <w:r>
        <w:rPr>
          <w:rFonts w:ascii="Courier New" w:hAnsi="Courier New" w:eastAsia="Courier New"/>
          <w:color w:val="000000" w:themeColor="text1"/>
          <w:sz w:val="20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urier New" w:hAnsi="Courier New" w:eastAsia="Courier New"/>
          <w:color w:val="000000" w:themeColor="text1"/>
          <w:sz w:val="20"/>
          <w14:textFill>
            <w14:solidFill>
              <w14:schemeClr w14:val="tx1"/>
            </w14:solidFill>
          </w14:textFill>
        </w:rPr>
        <w:t>INSERT INTO TEACHER VALUES ('Neha',105,TO_DATE('18-09-2016','DD-MM-YYYY'),'Commerce','Kolkata',42000);</w:t>
      </w:r>
      <w:r>
        <w:rPr>
          <w:rFonts w:ascii="Courier New" w:hAnsi="Courier New" w:eastAsia="Courier New"/>
          <w:color w:val="000000" w:themeColor="text1"/>
          <w:sz w:val="20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urier New" w:hAnsi="Courier New" w:eastAsia="Courier New"/>
          <w:color w:val="000000" w:themeColor="text1"/>
          <w:sz w:val="20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urier New" w:hAnsi="Courier New" w:eastAsia="Courier New"/>
          <w:color w:val="000000" w:themeColor="text1"/>
          <w:sz w:val="20"/>
          <w14:textFill>
            <w14:solidFill>
              <w14:schemeClr w14:val="tx1"/>
            </w14:solidFill>
          </w14:textFill>
        </w:rPr>
        <w:t>-- Salary Increment</w:t>
      </w:r>
      <w:r>
        <w:rPr>
          <w:rFonts w:ascii="Courier New" w:hAnsi="Courier New" w:eastAsia="Courier New"/>
          <w:color w:val="000000" w:themeColor="text1"/>
          <w:sz w:val="20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urier New" w:hAnsi="Courier New" w:eastAsia="Courier New"/>
          <w:color w:val="000000" w:themeColor="text1"/>
          <w:sz w:val="20"/>
          <w14:textFill>
            <w14:solidFill>
              <w14:schemeClr w14:val="tx1"/>
            </w14:solidFill>
          </w14:textFill>
        </w:rPr>
        <w:t>UPDATE TEACHER SET Salary = Salary + (Salary * 0.25)</w:t>
      </w:r>
      <w:r>
        <w:rPr>
          <w:rFonts w:ascii="Courier New" w:hAnsi="Courier New" w:eastAsia="Courier New"/>
          <w:color w:val="000000" w:themeColor="text1"/>
          <w:sz w:val="20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urier New" w:hAnsi="Courier New" w:eastAsia="Courier New"/>
          <w:color w:val="000000" w:themeColor="text1"/>
          <w:sz w:val="20"/>
          <w14:textFill>
            <w14:solidFill>
              <w14:schemeClr w14:val="tx1"/>
            </w14:solidFill>
          </w14:textFill>
        </w:rPr>
        <w:t>WHERE DeptName = 'Mathematics';</w:t>
      </w:r>
      <w:r>
        <w:rPr>
          <w:rFonts w:ascii="Courier New" w:hAnsi="Courier New" w:eastAsia="Courier New"/>
          <w:color w:val="000000" w:themeColor="text1"/>
          <w:sz w:val="20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urier New" w:hAnsi="Courier New" w:eastAsia="Courier New"/>
          <w:color w:val="000000" w:themeColor="text1"/>
          <w:sz w:val="20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urier New" w:hAnsi="Courier New" w:eastAsia="Courier New"/>
          <w:color w:val="000000" w:themeColor="text1"/>
          <w:sz w:val="20"/>
          <w14:textFill>
            <w14:solidFill>
              <w14:schemeClr w14:val="tx1"/>
            </w14:solidFill>
          </w14:textFill>
        </w:rPr>
        <w:t>UPDATE TEACHER SET Salary = Salary + (Salary * 0.15)</w:t>
      </w:r>
      <w:r>
        <w:rPr>
          <w:rFonts w:ascii="Courier New" w:hAnsi="Courier New" w:eastAsia="Courier New"/>
          <w:color w:val="000000" w:themeColor="text1"/>
          <w:sz w:val="20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urier New" w:hAnsi="Courier New" w:eastAsia="Courier New"/>
          <w:color w:val="000000" w:themeColor="text1"/>
          <w:sz w:val="20"/>
          <w14:textFill>
            <w14:solidFill>
              <w14:schemeClr w14:val="tx1"/>
            </w14:solidFill>
          </w14:textFill>
        </w:rPr>
        <w:t>WHERE DeptName = 'Commerce';</w:t>
      </w:r>
      <w:r>
        <w:rPr>
          <w:rFonts w:ascii="Courier New" w:hAnsi="Courier New" w:eastAsia="Courier New"/>
          <w:color w:val="000000" w:themeColor="text1"/>
          <w:sz w:val="20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urier New" w:hAnsi="Courier New" w:eastAsia="Courier New"/>
          <w:color w:val="000000" w:themeColor="text1"/>
          <w:sz w:val="20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urier New" w:hAnsi="Courier New" w:eastAsia="Courier New"/>
          <w:color w:val="000000" w:themeColor="text1"/>
          <w:sz w:val="20"/>
          <w14:textFill>
            <w14:solidFill>
              <w14:schemeClr w14:val="tx1"/>
            </w14:solidFill>
          </w14:textFill>
        </w:rPr>
        <w:t>-- Insert into SALES</w:t>
      </w:r>
      <w:r>
        <w:rPr>
          <w:rFonts w:ascii="Courier New" w:hAnsi="Courier New" w:eastAsia="Courier New"/>
          <w:color w:val="000000" w:themeColor="text1"/>
          <w:sz w:val="20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urier New" w:hAnsi="Courier New" w:eastAsia="Courier New"/>
          <w:color w:val="000000" w:themeColor="text1"/>
          <w:sz w:val="20"/>
          <w14:textFill>
            <w14:solidFill>
              <w14:schemeClr w14:val="tx1"/>
            </w14:solidFill>
          </w14:textFill>
        </w:rPr>
        <w:t>INSERT INTO SALES VALUES (1,'Rohit','Delhi',50000,TO_DATE('21-12-2009','DD-MM-YYYY'));</w:t>
      </w:r>
      <w:r>
        <w:rPr>
          <w:rFonts w:ascii="Courier New" w:hAnsi="Courier New" w:eastAsia="Courier New"/>
          <w:color w:val="000000" w:themeColor="text1"/>
          <w:sz w:val="20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urier New" w:hAnsi="Courier New" w:eastAsia="Courier New"/>
          <w:color w:val="000000" w:themeColor="text1"/>
          <w:sz w:val="20"/>
          <w14:textFill>
            <w14:solidFill>
              <w14:schemeClr w14:val="tx1"/>
            </w14:solidFill>
          </w14:textFill>
        </w:rPr>
        <w:t>INSERT INTO SALES VALUES (2,'Aman','Mumbai',40000,TO_DATE('15-11-2008','DD-MM-YYYY'));</w:t>
      </w:r>
      <w:r>
        <w:rPr>
          <w:rFonts w:ascii="Courier New" w:hAnsi="Courier New" w:eastAsia="Courier New"/>
          <w:color w:val="000000" w:themeColor="text1"/>
          <w:sz w:val="20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urier New" w:hAnsi="Courier New" w:eastAsia="Courier New"/>
          <w:color w:val="000000" w:themeColor="text1"/>
          <w:sz w:val="20"/>
          <w14:textFill>
            <w14:solidFill>
              <w14:schemeClr w14:val="tx1"/>
            </w14:solidFill>
          </w14:textFill>
        </w:rPr>
        <w:t>INSERT INTO SALES VALUES (3,'Neha','Delhi',30000,TO_DATE('10-12-2007','DD-MM-YYYY'));</w:t>
      </w:r>
      <w:r>
        <w:rPr>
          <w:rFonts w:ascii="Courier New" w:hAnsi="Courier New" w:eastAsia="Courier New"/>
          <w:color w:val="000000" w:themeColor="text1"/>
          <w:sz w:val="20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urier New" w:hAnsi="Courier New" w:eastAsia="Courier New"/>
          <w:color w:val="000000" w:themeColor="text1"/>
          <w:sz w:val="20"/>
          <w14:textFill>
            <w14:solidFill>
              <w14:schemeClr w14:val="tx1"/>
            </w14:solidFill>
          </w14:textFill>
        </w:rPr>
        <w:t>INSERT INTO SALES VALUES (4,'Riya','Chennai',45000,TO_DATE('25-05-2010','DD-MM-YYYY'));</w:t>
      </w:r>
      <w:r>
        <w:rPr>
          <w:rFonts w:ascii="Courier New" w:hAnsi="Courier New" w:eastAsia="Courier New"/>
          <w:color w:val="000000" w:themeColor="text1"/>
          <w:sz w:val="20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urier New" w:hAnsi="Courier New" w:eastAsia="Courier New"/>
          <w:color w:val="000000" w:themeColor="text1"/>
          <w:sz w:val="20"/>
          <w14:textFill>
            <w14:solidFill>
              <w14:schemeClr w14:val="tx1"/>
            </w14:solidFill>
          </w14:textFill>
        </w:rPr>
        <w:t>INSERT INTO SALES VALUES (5,'Karan','Mumbai',35000,TO_DATE('05-12-2006','DD-MM-YYYY'));</w:t>
      </w:r>
      <w:r>
        <w:rPr>
          <w:rFonts w:ascii="Courier New" w:hAnsi="Courier New" w:eastAsia="Courier New"/>
          <w:color w:val="000000" w:themeColor="text1"/>
          <w:sz w:val="20"/>
          <w14:textFill>
            <w14:solidFill>
              <w14:schemeClr w14:val="tx1"/>
            </w14:solidFill>
          </w14:textFill>
        </w:rPr>
        <w:br w:type="textWrapping"/>
      </w:r>
    </w:p>
    <w:p w14:paraId="168D5E05">
      <w:pPr>
        <w:pStyle w:val="3"/>
        <w:rPr>
          <w:color w:val="000000" w:themeColor="text1"/>
          <w:u w:val="single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u w:val="single"/>
          <w14:textFill>
            <w14:solidFill>
              <w14:schemeClr w14:val="tx1"/>
            </w14:solidFill>
          </w14:textFill>
        </w:rPr>
        <w:t>SQL Queries – GROUP BY, ORDER BY, JOIN</w:t>
      </w:r>
    </w:p>
    <w:p w14:paraId="29EE59AE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ourier New" w:hAnsi="Courier New" w:eastAsia="Courier New"/>
          <w:color w:val="000000" w:themeColor="text1"/>
          <w:sz w:val="20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urier New" w:hAnsi="Courier New" w:eastAsia="Courier New"/>
          <w:color w:val="000000" w:themeColor="text1"/>
          <w:sz w:val="20"/>
          <w14:textFill>
            <w14:solidFill>
              <w14:schemeClr w14:val="tx1"/>
            </w14:solidFill>
          </w14:textFill>
        </w:rPr>
        <w:t>-- Total Sales per Branch</w:t>
      </w:r>
      <w:r>
        <w:rPr>
          <w:rFonts w:ascii="Courier New" w:hAnsi="Courier New" w:eastAsia="Courier New"/>
          <w:color w:val="000000" w:themeColor="text1"/>
          <w:sz w:val="20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urier New" w:hAnsi="Courier New" w:eastAsia="Courier New"/>
          <w:color w:val="000000" w:themeColor="text1"/>
          <w:sz w:val="20"/>
          <w14:textFill>
            <w14:solidFill>
              <w14:schemeClr w14:val="tx1"/>
            </w14:solidFill>
          </w14:textFill>
        </w:rPr>
        <w:t>SELECT Branch, SUM(Salesamount)</w:t>
      </w:r>
      <w:r>
        <w:rPr>
          <w:rFonts w:ascii="Courier New" w:hAnsi="Courier New" w:eastAsia="Courier New"/>
          <w:color w:val="000000" w:themeColor="text1"/>
          <w:sz w:val="20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urier New" w:hAnsi="Courier New" w:eastAsia="Courier New"/>
          <w:color w:val="000000" w:themeColor="text1"/>
          <w:sz w:val="20"/>
          <w14:textFill>
            <w14:solidFill>
              <w14:schemeClr w14:val="tx1"/>
            </w14:solidFill>
          </w14:textFill>
        </w:rPr>
        <w:t>FROM SALES</w:t>
      </w:r>
      <w:r>
        <w:rPr>
          <w:rFonts w:ascii="Courier New" w:hAnsi="Courier New" w:eastAsia="Courier New"/>
          <w:color w:val="000000" w:themeColor="text1"/>
          <w:sz w:val="20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urier New" w:hAnsi="Courier New" w:eastAsia="Courier New"/>
          <w:color w:val="000000" w:themeColor="text1"/>
          <w:sz w:val="20"/>
          <w14:textFill>
            <w14:solidFill>
              <w14:schemeClr w14:val="tx1"/>
            </w14:solidFill>
          </w14:textFill>
        </w:rPr>
        <w:t>GROUP BY Branch;</w:t>
      </w:r>
      <w:r>
        <w:rPr>
          <w:rFonts w:ascii="Courier New" w:hAnsi="Courier New" w:eastAsia="Courier New"/>
          <w:color w:val="000000" w:themeColor="text1"/>
          <w:sz w:val="20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urier New" w:hAnsi="Courier New" w:eastAsia="Courier New"/>
          <w:color w:val="000000" w:themeColor="text1"/>
          <w:sz w:val="20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urier New" w:hAnsi="Courier New" w:eastAsia="Courier New"/>
          <w:color w:val="000000" w:themeColor="text1"/>
          <w:sz w:val="20"/>
          <w14:textFill>
            <w14:solidFill>
              <w14:schemeClr w14:val="tx1"/>
            </w14:solidFill>
          </w14:textFill>
        </w:rPr>
        <w:t>-- Average Sales per Branch</w:t>
      </w:r>
      <w:r>
        <w:rPr>
          <w:rFonts w:ascii="Courier New" w:hAnsi="Courier New" w:eastAsia="Courier New"/>
          <w:color w:val="000000" w:themeColor="text1"/>
          <w:sz w:val="20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urier New" w:hAnsi="Courier New" w:eastAsia="Courier New"/>
          <w:color w:val="000000" w:themeColor="text1"/>
          <w:sz w:val="20"/>
          <w14:textFill>
            <w14:solidFill>
              <w14:schemeClr w14:val="tx1"/>
            </w14:solidFill>
          </w14:textFill>
        </w:rPr>
        <w:t>SELECT Branch, AVG(Salesamount)</w:t>
      </w:r>
      <w:r>
        <w:rPr>
          <w:rFonts w:ascii="Courier New" w:hAnsi="Courier New" w:eastAsia="Courier New"/>
          <w:color w:val="000000" w:themeColor="text1"/>
          <w:sz w:val="20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urier New" w:hAnsi="Courier New" w:eastAsia="Courier New"/>
          <w:color w:val="000000" w:themeColor="text1"/>
          <w:sz w:val="20"/>
          <w14:textFill>
            <w14:solidFill>
              <w14:schemeClr w14:val="tx1"/>
            </w14:solidFill>
          </w14:textFill>
        </w:rPr>
        <w:t>FROM SALES</w:t>
      </w:r>
      <w:r>
        <w:rPr>
          <w:rFonts w:ascii="Courier New" w:hAnsi="Courier New" w:eastAsia="Courier New"/>
          <w:color w:val="000000" w:themeColor="text1"/>
          <w:sz w:val="20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urier New" w:hAnsi="Courier New" w:eastAsia="Courier New"/>
          <w:color w:val="000000" w:themeColor="text1"/>
          <w:sz w:val="20"/>
          <w14:textFill>
            <w14:solidFill>
              <w14:schemeClr w14:val="tx1"/>
            </w14:solidFill>
          </w14:textFill>
        </w:rPr>
        <w:t>GROUP BY Branch;</w:t>
      </w:r>
      <w:r>
        <w:rPr>
          <w:rFonts w:ascii="Courier New" w:hAnsi="Courier New" w:eastAsia="Courier New"/>
          <w:color w:val="000000" w:themeColor="text1"/>
          <w:sz w:val="20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urier New" w:hAnsi="Courier New" w:eastAsia="Courier New"/>
          <w:color w:val="000000" w:themeColor="text1"/>
          <w:sz w:val="20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urier New" w:hAnsi="Courier New" w:eastAsia="Courier New"/>
          <w:color w:val="000000" w:themeColor="text1"/>
          <w:sz w:val="20"/>
          <w14:textFill>
            <w14:solidFill>
              <w14:schemeClr w14:val="tx1"/>
            </w14:solidFill>
          </w14:textFill>
        </w:rPr>
        <w:t>-- December Birthdays</w:t>
      </w:r>
      <w:r>
        <w:rPr>
          <w:rFonts w:ascii="Courier New" w:hAnsi="Courier New" w:eastAsia="Courier New"/>
          <w:color w:val="000000" w:themeColor="text1"/>
          <w:sz w:val="20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urier New" w:hAnsi="Courier New" w:eastAsia="Courier New"/>
          <w:color w:val="000000" w:themeColor="text1"/>
          <w:sz w:val="20"/>
          <w14:textFill>
            <w14:solidFill>
              <w14:schemeClr w14:val="tx1"/>
            </w14:solidFill>
          </w14:textFill>
        </w:rPr>
        <w:t>SELECT Salesname, TO_CHAR(DOB,'DD-MON-YY')</w:t>
      </w:r>
      <w:r>
        <w:rPr>
          <w:rFonts w:ascii="Courier New" w:hAnsi="Courier New" w:eastAsia="Courier New"/>
          <w:color w:val="000000" w:themeColor="text1"/>
          <w:sz w:val="20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urier New" w:hAnsi="Courier New" w:eastAsia="Courier New"/>
          <w:color w:val="000000" w:themeColor="text1"/>
          <w:sz w:val="20"/>
          <w14:textFill>
            <w14:solidFill>
              <w14:schemeClr w14:val="tx1"/>
            </w14:solidFill>
          </w14:textFill>
        </w:rPr>
        <w:t>FROM SALES</w:t>
      </w:r>
      <w:r>
        <w:rPr>
          <w:rFonts w:ascii="Courier New" w:hAnsi="Courier New" w:eastAsia="Courier New"/>
          <w:color w:val="000000" w:themeColor="text1"/>
          <w:sz w:val="20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urier New" w:hAnsi="Courier New" w:eastAsia="Courier New"/>
          <w:color w:val="000000" w:themeColor="text1"/>
          <w:sz w:val="20"/>
          <w14:textFill>
            <w14:solidFill>
              <w14:schemeClr w14:val="tx1"/>
            </w14:solidFill>
          </w14:textFill>
        </w:rPr>
        <w:t>WHERE TO_CHAR(DOB,'MM') = '12';</w:t>
      </w:r>
      <w:r>
        <w:rPr>
          <w:rFonts w:ascii="Courier New" w:hAnsi="Courier New" w:eastAsia="Courier New"/>
          <w:color w:val="000000" w:themeColor="text1"/>
          <w:sz w:val="20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urier New" w:hAnsi="Courier New" w:eastAsia="Courier New"/>
          <w:color w:val="000000" w:themeColor="text1"/>
          <w:sz w:val="20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urier New" w:hAnsi="Courier New" w:eastAsia="Courier New"/>
          <w:color w:val="000000" w:themeColor="text1"/>
          <w:sz w:val="20"/>
          <w14:textFill>
            <w14:solidFill>
              <w14:schemeClr w14:val="tx1"/>
            </w14:solidFill>
          </w14:textFill>
        </w:rPr>
        <w:t>-- INNER JOIN</w:t>
      </w:r>
      <w:r>
        <w:rPr>
          <w:rFonts w:ascii="Courier New" w:hAnsi="Courier New" w:eastAsia="Courier New"/>
          <w:color w:val="000000" w:themeColor="text1"/>
          <w:sz w:val="20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urier New" w:hAnsi="Courier New" w:eastAsia="Courier New"/>
          <w:color w:val="000000" w:themeColor="text1"/>
          <w:sz w:val="20"/>
          <w14:textFill>
            <w14:solidFill>
              <w14:schemeClr w14:val="tx1"/>
            </w14:solidFill>
          </w14:textFill>
        </w:rPr>
        <w:t>SELECT e.emp_id, e.emp_name, d.dept_name</w:t>
      </w:r>
      <w:r>
        <w:rPr>
          <w:rFonts w:ascii="Courier New" w:hAnsi="Courier New" w:eastAsia="Courier New"/>
          <w:color w:val="000000" w:themeColor="text1"/>
          <w:sz w:val="20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urier New" w:hAnsi="Courier New" w:eastAsia="Courier New"/>
          <w:color w:val="000000" w:themeColor="text1"/>
          <w:sz w:val="20"/>
          <w14:textFill>
            <w14:solidFill>
              <w14:schemeClr w14:val="tx1"/>
            </w14:solidFill>
          </w14:textFill>
        </w:rPr>
        <w:t>FROM EMPLOYEES e</w:t>
      </w:r>
      <w:r>
        <w:rPr>
          <w:rFonts w:ascii="Courier New" w:hAnsi="Courier New" w:eastAsia="Courier New"/>
          <w:color w:val="000000" w:themeColor="text1"/>
          <w:sz w:val="20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urier New" w:hAnsi="Courier New" w:eastAsia="Courier New"/>
          <w:color w:val="000000" w:themeColor="text1"/>
          <w:sz w:val="20"/>
          <w14:textFill>
            <w14:solidFill>
              <w14:schemeClr w14:val="tx1"/>
            </w14:solidFill>
          </w14:textFill>
        </w:rPr>
        <w:t>JOIN DEPARTMENTS d</w:t>
      </w:r>
      <w:r>
        <w:rPr>
          <w:rFonts w:ascii="Courier New" w:hAnsi="Courier New" w:eastAsia="Courier New"/>
          <w:color w:val="000000" w:themeColor="text1"/>
          <w:sz w:val="20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urier New" w:hAnsi="Courier New" w:eastAsia="Courier New"/>
          <w:color w:val="000000" w:themeColor="text1"/>
          <w:sz w:val="20"/>
          <w14:textFill>
            <w14:solidFill>
              <w14:schemeClr w14:val="tx1"/>
            </w14:solidFill>
          </w14:textFill>
        </w:rPr>
        <w:t>ON e.dept_no = d.dept_no;</w:t>
      </w:r>
      <w:r>
        <w:rPr>
          <w:rFonts w:ascii="Courier New" w:hAnsi="Courier New" w:eastAsia="Courier New"/>
          <w:color w:val="000000" w:themeColor="text1"/>
          <w:sz w:val="20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urier New" w:hAnsi="Courier New" w:eastAsia="Courier New"/>
          <w:color w:val="000000" w:themeColor="text1"/>
          <w:sz w:val="20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urier New" w:hAnsi="Courier New" w:eastAsia="Courier New"/>
          <w:color w:val="000000" w:themeColor="text1"/>
          <w:sz w:val="20"/>
          <w14:textFill>
            <w14:solidFill>
              <w14:schemeClr w14:val="tx1"/>
            </w14:solidFill>
          </w14:textFill>
        </w:rPr>
        <w:t>-- LEFT OUTER JOIN</w:t>
      </w:r>
      <w:r>
        <w:rPr>
          <w:rFonts w:ascii="Courier New" w:hAnsi="Courier New" w:eastAsia="Courier New"/>
          <w:color w:val="000000" w:themeColor="text1"/>
          <w:sz w:val="20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urier New" w:hAnsi="Courier New" w:eastAsia="Courier New"/>
          <w:color w:val="000000" w:themeColor="text1"/>
          <w:sz w:val="20"/>
          <w14:textFill>
            <w14:solidFill>
              <w14:schemeClr w14:val="tx1"/>
            </w14:solidFill>
          </w14:textFill>
        </w:rPr>
        <w:t>SELECT e.emp_name, d.dept_name</w:t>
      </w:r>
      <w:r>
        <w:rPr>
          <w:rFonts w:ascii="Courier New" w:hAnsi="Courier New" w:eastAsia="Courier New"/>
          <w:color w:val="000000" w:themeColor="text1"/>
          <w:sz w:val="20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urier New" w:hAnsi="Courier New" w:eastAsia="Courier New"/>
          <w:color w:val="000000" w:themeColor="text1"/>
          <w:sz w:val="20"/>
          <w14:textFill>
            <w14:solidFill>
              <w14:schemeClr w14:val="tx1"/>
            </w14:solidFill>
          </w14:textFill>
        </w:rPr>
        <w:t>FROM EMPLOYEES e</w:t>
      </w:r>
      <w:r>
        <w:rPr>
          <w:rFonts w:ascii="Courier New" w:hAnsi="Courier New" w:eastAsia="Courier New"/>
          <w:color w:val="000000" w:themeColor="text1"/>
          <w:sz w:val="20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urier New" w:hAnsi="Courier New" w:eastAsia="Courier New"/>
          <w:color w:val="000000" w:themeColor="text1"/>
          <w:sz w:val="20"/>
          <w14:textFill>
            <w14:solidFill>
              <w14:schemeClr w14:val="tx1"/>
            </w14:solidFill>
          </w14:textFill>
        </w:rPr>
        <w:t>LEFT JOIN DEPARTMENTS d</w:t>
      </w:r>
      <w:r>
        <w:rPr>
          <w:rFonts w:ascii="Courier New" w:hAnsi="Courier New" w:eastAsia="Courier New"/>
          <w:color w:val="000000" w:themeColor="text1"/>
          <w:sz w:val="20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urier New" w:hAnsi="Courier New" w:eastAsia="Courier New"/>
          <w:color w:val="000000" w:themeColor="text1"/>
          <w:sz w:val="20"/>
          <w14:textFill>
            <w14:solidFill>
              <w14:schemeClr w14:val="tx1"/>
            </w14:solidFill>
          </w14:textFill>
        </w:rPr>
        <w:t>ON e.dept_no = d.dept_no;</w:t>
      </w:r>
      <w:r>
        <w:rPr>
          <w:rFonts w:ascii="Courier New" w:hAnsi="Courier New" w:eastAsia="Courier New"/>
          <w:color w:val="000000" w:themeColor="text1"/>
          <w:sz w:val="20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urier New" w:hAnsi="Courier New" w:eastAsia="Courier New"/>
          <w:color w:val="000000" w:themeColor="text1"/>
          <w:sz w:val="20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urier New" w:hAnsi="Courier New" w:eastAsia="Courier New"/>
          <w:color w:val="000000" w:themeColor="text1"/>
          <w:sz w:val="20"/>
          <w14:textFill>
            <w14:solidFill>
              <w14:schemeClr w14:val="tx1"/>
            </w14:solidFill>
          </w14:textFill>
        </w:rPr>
        <w:t>-- RIGHT OUTER JOIN</w:t>
      </w:r>
      <w:r>
        <w:rPr>
          <w:rFonts w:ascii="Courier New" w:hAnsi="Courier New" w:eastAsia="Courier New"/>
          <w:color w:val="000000" w:themeColor="text1"/>
          <w:sz w:val="20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urier New" w:hAnsi="Courier New" w:eastAsia="Courier New"/>
          <w:color w:val="000000" w:themeColor="text1"/>
          <w:sz w:val="20"/>
          <w14:textFill>
            <w14:solidFill>
              <w14:schemeClr w14:val="tx1"/>
            </w14:solidFill>
          </w14:textFill>
        </w:rPr>
        <w:t>SELECT e.emp_name, d.dept_name</w:t>
      </w:r>
      <w:r>
        <w:rPr>
          <w:rFonts w:ascii="Courier New" w:hAnsi="Courier New" w:eastAsia="Courier New"/>
          <w:color w:val="000000" w:themeColor="text1"/>
          <w:sz w:val="20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urier New" w:hAnsi="Courier New" w:eastAsia="Courier New"/>
          <w:color w:val="000000" w:themeColor="text1"/>
          <w:sz w:val="20"/>
          <w14:textFill>
            <w14:solidFill>
              <w14:schemeClr w14:val="tx1"/>
            </w14:solidFill>
          </w14:textFill>
        </w:rPr>
        <w:t>FROM EMPLOYEES e</w:t>
      </w:r>
      <w:r>
        <w:rPr>
          <w:rFonts w:ascii="Courier New" w:hAnsi="Courier New" w:eastAsia="Courier New"/>
          <w:color w:val="000000" w:themeColor="text1"/>
          <w:sz w:val="20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urier New" w:hAnsi="Courier New" w:eastAsia="Courier New"/>
          <w:color w:val="000000" w:themeColor="text1"/>
          <w:sz w:val="20"/>
          <w14:textFill>
            <w14:solidFill>
              <w14:schemeClr w14:val="tx1"/>
            </w14:solidFill>
          </w14:textFill>
        </w:rPr>
        <w:t>RIGHT JOIN DEPARTMENTS d</w:t>
      </w:r>
      <w:r>
        <w:rPr>
          <w:rFonts w:ascii="Courier New" w:hAnsi="Courier New" w:eastAsia="Courier New"/>
          <w:color w:val="000000" w:themeColor="text1"/>
          <w:sz w:val="20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urier New" w:hAnsi="Courier New" w:eastAsia="Courier New"/>
          <w:color w:val="000000" w:themeColor="text1"/>
          <w:sz w:val="20"/>
          <w14:textFill>
            <w14:solidFill>
              <w14:schemeClr w14:val="tx1"/>
            </w14:solidFill>
          </w14:textFill>
        </w:rPr>
        <w:t>ON e.dept_no = d.dept_no;</w:t>
      </w:r>
      <w:r>
        <w:rPr>
          <w:rFonts w:ascii="Courier New" w:hAnsi="Courier New" w:eastAsia="Courier New"/>
          <w:color w:val="000000" w:themeColor="text1"/>
          <w:sz w:val="20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urier New" w:hAnsi="Courier New" w:eastAsia="Courier New"/>
          <w:color w:val="000000" w:themeColor="text1"/>
          <w:sz w:val="20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urier New" w:hAnsi="Courier New" w:eastAsia="Courier New"/>
          <w:color w:val="000000" w:themeColor="text1"/>
          <w:sz w:val="20"/>
          <w14:textFill>
            <w14:solidFill>
              <w14:schemeClr w14:val="tx1"/>
            </w14:solidFill>
          </w14:textFill>
        </w:rPr>
        <w:t>-- Above Average Salary</w:t>
      </w:r>
      <w:r>
        <w:rPr>
          <w:rFonts w:ascii="Courier New" w:hAnsi="Courier New" w:eastAsia="Courier New"/>
          <w:color w:val="000000" w:themeColor="text1"/>
          <w:sz w:val="20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urier New" w:hAnsi="Courier New" w:eastAsia="Courier New"/>
          <w:color w:val="000000" w:themeColor="text1"/>
          <w:sz w:val="20"/>
          <w14:textFill>
            <w14:solidFill>
              <w14:schemeClr w14:val="tx1"/>
            </w14:solidFill>
          </w14:textFill>
        </w:rPr>
        <w:t>SELECT emp_name, emp_salary</w:t>
      </w:r>
      <w:r>
        <w:rPr>
          <w:rFonts w:ascii="Courier New" w:hAnsi="Courier New" w:eastAsia="Courier New"/>
          <w:color w:val="000000" w:themeColor="text1"/>
          <w:sz w:val="20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urier New" w:hAnsi="Courier New" w:eastAsia="Courier New"/>
          <w:color w:val="000000" w:themeColor="text1"/>
          <w:sz w:val="20"/>
          <w14:textFill>
            <w14:solidFill>
              <w14:schemeClr w14:val="tx1"/>
            </w14:solidFill>
          </w14:textFill>
        </w:rPr>
        <w:t>FROM EMPLOYEES</w:t>
      </w:r>
      <w:r>
        <w:rPr>
          <w:rFonts w:ascii="Courier New" w:hAnsi="Courier New" w:eastAsia="Courier New"/>
          <w:color w:val="000000" w:themeColor="text1"/>
          <w:sz w:val="20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urier New" w:hAnsi="Courier New" w:eastAsia="Courier New"/>
          <w:color w:val="000000" w:themeColor="text1"/>
          <w:sz w:val="20"/>
          <w14:textFill>
            <w14:solidFill>
              <w14:schemeClr w14:val="tx1"/>
            </w14:solidFill>
          </w14:textFill>
        </w:rPr>
        <w:t>WHERE emp_salary &gt; (SELECT AVG(emp_salary) FROM EMPLOYEES);</w:t>
      </w:r>
      <w:r>
        <w:rPr>
          <w:rFonts w:ascii="Courier New" w:hAnsi="Courier New" w:eastAsia="Courier New"/>
          <w:color w:val="000000" w:themeColor="text1"/>
          <w:sz w:val="20"/>
          <w14:textFill>
            <w14:solidFill>
              <w14:schemeClr w14:val="tx1"/>
            </w14:solidFill>
          </w14:textFill>
        </w:rPr>
        <w:br w:type="textWrapping"/>
      </w:r>
    </w:p>
    <w:p w14:paraId="3A044214">
      <w:pPr>
        <w:pStyle w:val="3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TCL – Transaction Control</w:t>
      </w:r>
    </w:p>
    <w:p w14:paraId="2A671B5F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ourier New" w:hAnsi="Courier New" w:eastAsia="Courier New"/>
          <w:color w:val="000000" w:themeColor="text1"/>
          <w:sz w:val="20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urier New" w:hAnsi="Courier New" w:eastAsia="Courier New"/>
          <w:color w:val="000000" w:themeColor="text1"/>
          <w:sz w:val="20"/>
          <w14:textFill>
            <w14:solidFill>
              <w14:schemeClr w14:val="tx1"/>
            </w14:solidFill>
          </w14:textFill>
        </w:rPr>
        <w:t>SAVEPOINT A;</w:t>
      </w:r>
      <w:r>
        <w:rPr>
          <w:rFonts w:ascii="Courier New" w:hAnsi="Courier New" w:eastAsia="Courier New"/>
          <w:color w:val="000000" w:themeColor="text1"/>
          <w:sz w:val="20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urier New" w:hAnsi="Courier New" w:eastAsia="Courier New"/>
          <w:color w:val="000000" w:themeColor="text1"/>
          <w:sz w:val="20"/>
          <w14:textFill>
            <w14:solidFill>
              <w14:schemeClr w14:val="tx1"/>
            </w14:solidFill>
          </w14:textFill>
        </w:rPr>
        <w:t>UPDATE TEACHER SET Salary = Salary + 1000;</w:t>
      </w:r>
      <w:r>
        <w:rPr>
          <w:rFonts w:ascii="Courier New" w:hAnsi="Courier New" w:eastAsia="Courier New"/>
          <w:color w:val="000000" w:themeColor="text1"/>
          <w:sz w:val="20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urier New" w:hAnsi="Courier New" w:eastAsia="Courier New"/>
          <w:color w:val="000000" w:themeColor="text1"/>
          <w:sz w:val="20"/>
          <w14:textFill>
            <w14:solidFill>
              <w14:schemeClr w14:val="tx1"/>
            </w14:solidFill>
          </w14:textFill>
        </w:rPr>
        <w:t>ROLLBACK TO A;</w:t>
      </w:r>
      <w:r>
        <w:rPr>
          <w:rFonts w:ascii="Courier New" w:hAnsi="Courier New" w:eastAsia="Courier New"/>
          <w:color w:val="000000" w:themeColor="text1"/>
          <w:sz w:val="20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urier New" w:hAnsi="Courier New" w:eastAsia="Courier New"/>
          <w:color w:val="000000" w:themeColor="text1"/>
          <w:sz w:val="20"/>
          <w14:textFill>
            <w14:solidFill>
              <w14:schemeClr w14:val="tx1"/>
            </w14:solidFill>
          </w14:textFill>
        </w:rPr>
        <w:t>COMMIT;</w:t>
      </w:r>
      <w:r>
        <w:rPr>
          <w:rFonts w:ascii="Courier New" w:hAnsi="Courier New" w:eastAsia="Courier New"/>
          <w:color w:val="000000" w:themeColor="text1"/>
          <w:sz w:val="20"/>
          <w14:textFill>
            <w14:solidFill>
              <w14:schemeClr w14:val="tx1"/>
            </w14:solidFill>
          </w14:textFill>
        </w:rPr>
        <w:br w:type="textWrapping"/>
      </w:r>
    </w:p>
    <w:p w14:paraId="0F1F774C">
      <w:pPr>
        <w:pStyle w:val="3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DCL – Data Control</w:t>
      </w:r>
    </w:p>
    <w:p w14:paraId="7B66A950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ourier New" w:hAnsi="Courier New" w:eastAsia="Courier New"/>
          <w:color w:val="000000" w:themeColor="text1"/>
          <w:sz w:val="20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urier New" w:hAnsi="Courier New" w:eastAsia="Courier New"/>
          <w:color w:val="000000" w:themeColor="text1"/>
          <w:sz w:val="20"/>
          <w14:textFill>
            <w14:solidFill>
              <w14:schemeClr w14:val="tx1"/>
            </w14:solidFill>
          </w14:textFill>
        </w:rPr>
        <w:t>GRANT ALL ON EMPLOYEES TO DEPARTMENTS;</w:t>
      </w:r>
      <w:r>
        <w:rPr>
          <w:rFonts w:ascii="Courier New" w:hAnsi="Courier New" w:eastAsia="Courier New"/>
          <w:color w:val="000000" w:themeColor="text1"/>
          <w:sz w:val="20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urier New" w:hAnsi="Courier New" w:eastAsia="Courier New"/>
          <w:color w:val="000000" w:themeColor="text1"/>
          <w:sz w:val="20"/>
          <w14:textFill>
            <w14:solidFill>
              <w14:schemeClr w14:val="tx1"/>
            </w14:solidFill>
          </w14:textFill>
        </w:rPr>
        <w:t>GRANT SELECT, INSERT ON EMPLOYEES TO DEPARTMENTS;</w:t>
      </w:r>
      <w:r>
        <w:rPr>
          <w:rFonts w:ascii="Courier New" w:hAnsi="Courier New" w:eastAsia="Courier New"/>
          <w:color w:val="000000" w:themeColor="text1"/>
          <w:sz w:val="20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urier New" w:hAnsi="Courier New" w:eastAsia="Courier New"/>
          <w:color w:val="000000" w:themeColor="text1"/>
          <w:sz w:val="20"/>
          <w14:textFill>
            <w14:solidFill>
              <w14:schemeClr w14:val="tx1"/>
            </w14:solidFill>
          </w14:textFill>
        </w:rPr>
        <w:t>REVOKE ALL ON EMPLOYEES FROM DEPARTMENTS;</w:t>
      </w:r>
      <w:r>
        <w:rPr>
          <w:rFonts w:ascii="Courier New" w:hAnsi="Courier New" w:eastAsia="Courier New"/>
          <w:color w:val="000000" w:themeColor="text1"/>
          <w:sz w:val="20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urier New" w:hAnsi="Courier New" w:eastAsia="Courier New"/>
          <w:color w:val="000000" w:themeColor="text1"/>
          <w:sz w:val="20"/>
          <w14:textFill>
            <w14:solidFill>
              <w14:schemeClr w14:val="tx1"/>
            </w14:solidFill>
          </w14:textFill>
        </w:rPr>
        <w:t>REVOKE SELECT, INSERT ON EMPLOYEES FROM DEPARTMENTS;</w:t>
      </w:r>
      <w:r>
        <w:rPr>
          <w:rFonts w:ascii="Courier New" w:hAnsi="Courier New" w:eastAsia="Courier New"/>
          <w:color w:val="000000" w:themeColor="text1"/>
          <w:sz w:val="20"/>
          <w14:textFill>
            <w14:solidFill>
              <w14:schemeClr w14:val="tx1"/>
            </w14:solidFill>
          </w14:textFill>
        </w:rPr>
        <w:br w:type="textWrapping"/>
      </w:r>
    </w:p>
    <w:p w14:paraId="5436C26F">
      <w:pPr>
        <w:pStyle w:val="2"/>
        <w:rPr>
          <w:rFonts w:hint="default" w:ascii="Algerian" w:hAnsi="Algerian" w:cs="Algerian"/>
          <w:color w:val="000000" w:themeColor="text1"/>
          <w:u w:val="single"/>
          <w14:textFill>
            <w14:solidFill>
              <w14:schemeClr w14:val="tx1"/>
            </w14:solidFill>
          </w14:textFill>
        </w:rPr>
      </w:pPr>
      <w:r>
        <w:rPr>
          <w:rFonts w:hint="default" w:ascii="Algerian" w:hAnsi="Algerian" w:cs="Algerian"/>
          <w:color w:val="000000" w:themeColor="text1"/>
          <w:u w:val="single"/>
          <w14:textFill>
            <w14:solidFill>
              <w14:schemeClr w14:val="tx1"/>
            </w14:solidFill>
          </w14:textFill>
        </w:rPr>
        <w:t>DBMS LAB SHEET – 3</w:t>
      </w:r>
    </w:p>
    <w:p w14:paraId="1DDC419A">
      <w:pPr>
        <w:pStyle w:val="3"/>
        <w:rPr>
          <w:rFonts w:hint="default" w:ascii="Algerian" w:hAnsi="Algerian" w:cs="Algerian"/>
          <w:color w:val="000000" w:themeColor="text1"/>
          <w:u w:val="single"/>
          <w14:textFill>
            <w14:solidFill>
              <w14:schemeClr w14:val="tx1"/>
            </w14:solidFill>
          </w14:textFill>
        </w:rPr>
      </w:pPr>
      <w:r>
        <w:rPr>
          <w:rFonts w:hint="default" w:ascii="Algerian" w:hAnsi="Algerian" w:cs="Algerian"/>
          <w:color w:val="000000" w:themeColor="text1"/>
          <w:u w:val="single"/>
          <w14:textFill>
            <w14:solidFill>
              <w14:schemeClr w14:val="tx1"/>
            </w14:solidFill>
          </w14:textFill>
        </w:rPr>
        <w:t>Formatted Output Tables</w:t>
      </w:r>
    </w:p>
    <w:p w14:paraId="71AA5A73">
      <w:pPr>
        <w:pStyle w:val="4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TEACHER Table After Salary Increment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7D03DA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78417FA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Name</w:t>
            </w:r>
          </w:p>
        </w:tc>
        <w:tc>
          <w:tcPr>
            <w:tcW w:w="2880" w:type="dxa"/>
          </w:tcPr>
          <w:p w14:paraId="34E5BC49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Department</w:t>
            </w:r>
          </w:p>
        </w:tc>
        <w:tc>
          <w:tcPr>
            <w:tcW w:w="2880" w:type="dxa"/>
          </w:tcPr>
          <w:p w14:paraId="08A38189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Salary</w:t>
            </w:r>
          </w:p>
        </w:tc>
      </w:tr>
      <w:tr w14:paraId="7986C0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380E87F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Rahul</w:t>
            </w:r>
          </w:p>
        </w:tc>
        <w:tc>
          <w:tcPr>
            <w:tcW w:w="2880" w:type="dxa"/>
          </w:tcPr>
          <w:p w14:paraId="51D716F0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Mathematics</w:t>
            </w:r>
          </w:p>
        </w:tc>
        <w:tc>
          <w:tcPr>
            <w:tcW w:w="2880" w:type="dxa"/>
          </w:tcPr>
          <w:p w14:paraId="5A5DD872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50000</w:t>
            </w:r>
          </w:p>
        </w:tc>
      </w:tr>
      <w:tr w14:paraId="64540B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CEE2CA9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Sneha</w:t>
            </w:r>
          </w:p>
        </w:tc>
        <w:tc>
          <w:tcPr>
            <w:tcW w:w="2880" w:type="dxa"/>
          </w:tcPr>
          <w:p w14:paraId="07A6ED02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Commerce</w:t>
            </w:r>
          </w:p>
        </w:tc>
        <w:tc>
          <w:tcPr>
            <w:tcW w:w="2880" w:type="dxa"/>
          </w:tcPr>
          <w:p w14:paraId="5BDE83F8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40250</w:t>
            </w:r>
          </w:p>
        </w:tc>
      </w:tr>
      <w:tr w14:paraId="37C650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A2E7CDB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Aman</w:t>
            </w:r>
          </w:p>
        </w:tc>
        <w:tc>
          <w:tcPr>
            <w:tcW w:w="2880" w:type="dxa"/>
          </w:tcPr>
          <w:p w14:paraId="2ABD0387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Mathematics</w:t>
            </w:r>
          </w:p>
        </w:tc>
        <w:tc>
          <w:tcPr>
            <w:tcW w:w="2880" w:type="dxa"/>
          </w:tcPr>
          <w:p w14:paraId="5D2C7718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56250</w:t>
            </w:r>
          </w:p>
        </w:tc>
      </w:tr>
      <w:tr w14:paraId="4210BF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AF24156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Riya</w:t>
            </w:r>
          </w:p>
        </w:tc>
        <w:tc>
          <w:tcPr>
            <w:tcW w:w="2880" w:type="dxa"/>
          </w:tcPr>
          <w:p w14:paraId="1F2540DC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Science</w:t>
            </w:r>
          </w:p>
        </w:tc>
        <w:tc>
          <w:tcPr>
            <w:tcW w:w="2880" w:type="dxa"/>
          </w:tcPr>
          <w:p w14:paraId="610B65FD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38000</w:t>
            </w:r>
          </w:p>
        </w:tc>
      </w:tr>
      <w:tr w14:paraId="531FA4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639A23A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Neha</w:t>
            </w:r>
          </w:p>
        </w:tc>
        <w:tc>
          <w:tcPr>
            <w:tcW w:w="2880" w:type="dxa"/>
          </w:tcPr>
          <w:p w14:paraId="55E2BE1E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Commerce</w:t>
            </w:r>
          </w:p>
        </w:tc>
        <w:tc>
          <w:tcPr>
            <w:tcW w:w="2880" w:type="dxa"/>
          </w:tcPr>
          <w:p w14:paraId="4D0428B5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48300</w:t>
            </w:r>
          </w:p>
        </w:tc>
      </w:tr>
    </w:tbl>
    <w:p w14:paraId="4C48A238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</w:p>
    <w:p w14:paraId="6A2C50D2">
      <w:pPr>
        <w:pStyle w:val="4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Total Sales Amount (GROUP BY Branch)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6CA560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9BB1B4D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Branch</w:t>
            </w:r>
          </w:p>
        </w:tc>
        <w:tc>
          <w:tcPr>
            <w:tcW w:w="4320" w:type="dxa"/>
          </w:tcPr>
          <w:p w14:paraId="3A5F1854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Total Sales</w:t>
            </w:r>
          </w:p>
        </w:tc>
      </w:tr>
      <w:tr w14:paraId="48D02C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3E04334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Delhi</w:t>
            </w:r>
          </w:p>
        </w:tc>
        <w:tc>
          <w:tcPr>
            <w:tcW w:w="4320" w:type="dxa"/>
          </w:tcPr>
          <w:p w14:paraId="17080F12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80000</w:t>
            </w:r>
          </w:p>
        </w:tc>
      </w:tr>
      <w:tr w14:paraId="3046E2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19DCBD1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Mumbai</w:t>
            </w:r>
          </w:p>
        </w:tc>
        <w:tc>
          <w:tcPr>
            <w:tcW w:w="4320" w:type="dxa"/>
          </w:tcPr>
          <w:p w14:paraId="36392B9E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75000</w:t>
            </w:r>
          </w:p>
        </w:tc>
      </w:tr>
      <w:tr w14:paraId="20AF06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E8E9626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Chennai</w:t>
            </w:r>
          </w:p>
        </w:tc>
        <w:tc>
          <w:tcPr>
            <w:tcW w:w="4320" w:type="dxa"/>
          </w:tcPr>
          <w:p w14:paraId="47E709AA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45000</w:t>
            </w:r>
          </w:p>
        </w:tc>
      </w:tr>
    </w:tbl>
    <w:p w14:paraId="44BA30C3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</w:p>
    <w:p w14:paraId="268738BC">
      <w:pPr>
        <w:pStyle w:val="4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Average Sales Amount (GROUP BY Branch)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4B55B5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16DB058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Branch</w:t>
            </w:r>
          </w:p>
        </w:tc>
        <w:tc>
          <w:tcPr>
            <w:tcW w:w="4320" w:type="dxa"/>
          </w:tcPr>
          <w:p w14:paraId="0C9ED218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Average Sales</w:t>
            </w:r>
          </w:p>
        </w:tc>
      </w:tr>
      <w:tr w14:paraId="515E05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DA4D6AA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Delhi</w:t>
            </w:r>
          </w:p>
        </w:tc>
        <w:tc>
          <w:tcPr>
            <w:tcW w:w="4320" w:type="dxa"/>
          </w:tcPr>
          <w:p w14:paraId="17062EF0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40000</w:t>
            </w:r>
          </w:p>
        </w:tc>
      </w:tr>
      <w:tr w14:paraId="0BC867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561D91E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Mumbai</w:t>
            </w:r>
          </w:p>
        </w:tc>
        <w:tc>
          <w:tcPr>
            <w:tcW w:w="4320" w:type="dxa"/>
          </w:tcPr>
          <w:p w14:paraId="35D22177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37500</w:t>
            </w:r>
          </w:p>
        </w:tc>
      </w:tr>
      <w:tr w14:paraId="729CE0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51B163F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Chennai</w:t>
            </w:r>
          </w:p>
        </w:tc>
        <w:tc>
          <w:tcPr>
            <w:tcW w:w="4320" w:type="dxa"/>
          </w:tcPr>
          <w:p w14:paraId="3518F87B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45000</w:t>
            </w:r>
          </w:p>
        </w:tc>
      </w:tr>
    </w:tbl>
    <w:p w14:paraId="7CC60754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</w:p>
    <w:p w14:paraId="2DFB8609">
      <w:pPr>
        <w:pStyle w:val="4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Salesmen Born in December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3FBA12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2CF1433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Salesname</w:t>
            </w:r>
          </w:p>
        </w:tc>
        <w:tc>
          <w:tcPr>
            <w:tcW w:w="4320" w:type="dxa"/>
          </w:tcPr>
          <w:p w14:paraId="16409502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DOB</w:t>
            </w:r>
          </w:p>
        </w:tc>
      </w:tr>
      <w:tr w14:paraId="0A1CDF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D61384D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Rohit</w:t>
            </w:r>
          </w:p>
        </w:tc>
        <w:tc>
          <w:tcPr>
            <w:tcW w:w="4320" w:type="dxa"/>
          </w:tcPr>
          <w:p w14:paraId="797DDC1B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21-DEC-09</w:t>
            </w:r>
          </w:p>
        </w:tc>
      </w:tr>
      <w:tr w14:paraId="16E2D9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DF6ACE1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Neha</w:t>
            </w:r>
          </w:p>
        </w:tc>
        <w:tc>
          <w:tcPr>
            <w:tcW w:w="4320" w:type="dxa"/>
          </w:tcPr>
          <w:p w14:paraId="3BE68738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10-DEC-07</w:t>
            </w:r>
          </w:p>
        </w:tc>
      </w:tr>
      <w:tr w14:paraId="5D2A4F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0613172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Karan</w:t>
            </w:r>
          </w:p>
        </w:tc>
        <w:tc>
          <w:tcPr>
            <w:tcW w:w="4320" w:type="dxa"/>
          </w:tcPr>
          <w:p w14:paraId="0A684B65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05-DEC-06</w:t>
            </w:r>
          </w:p>
        </w:tc>
      </w:tr>
    </w:tbl>
    <w:p w14:paraId="4E12D9F5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</w:p>
    <w:p w14:paraId="0BDCD0F4">
      <w:pPr>
        <w:pStyle w:val="4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JOIN Output (Employee &amp; Department)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728"/>
        <w:gridCol w:w="1728"/>
        <w:gridCol w:w="1728"/>
        <w:gridCol w:w="1728"/>
      </w:tblGrid>
      <w:tr w14:paraId="57205B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0BB5A1FD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Emp_ID</w:t>
            </w:r>
          </w:p>
        </w:tc>
        <w:tc>
          <w:tcPr>
            <w:tcW w:w="1728" w:type="dxa"/>
          </w:tcPr>
          <w:p w14:paraId="5810C03E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Emp_Name</w:t>
            </w:r>
          </w:p>
        </w:tc>
        <w:tc>
          <w:tcPr>
            <w:tcW w:w="1728" w:type="dxa"/>
          </w:tcPr>
          <w:p w14:paraId="7AC25FE0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Salary</w:t>
            </w:r>
          </w:p>
        </w:tc>
        <w:tc>
          <w:tcPr>
            <w:tcW w:w="1728" w:type="dxa"/>
          </w:tcPr>
          <w:p w14:paraId="7E37A316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Dept_Name</w:t>
            </w:r>
          </w:p>
        </w:tc>
        <w:tc>
          <w:tcPr>
            <w:tcW w:w="1728" w:type="dxa"/>
          </w:tcPr>
          <w:p w14:paraId="694516F9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Location</w:t>
            </w:r>
          </w:p>
        </w:tc>
      </w:tr>
      <w:tr w14:paraId="787445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7FF814F8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1728" w:type="dxa"/>
          </w:tcPr>
          <w:p w14:paraId="749F4FDE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Aman</w:t>
            </w:r>
          </w:p>
        </w:tc>
        <w:tc>
          <w:tcPr>
            <w:tcW w:w="1728" w:type="dxa"/>
          </w:tcPr>
          <w:p w14:paraId="7543E6F6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60000</w:t>
            </w:r>
          </w:p>
        </w:tc>
        <w:tc>
          <w:tcPr>
            <w:tcW w:w="1728" w:type="dxa"/>
          </w:tcPr>
          <w:p w14:paraId="4974DFD6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HR</w:t>
            </w:r>
          </w:p>
        </w:tc>
        <w:tc>
          <w:tcPr>
            <w:tcW w:w="1728" w:type="dxa"/>
          </w:tcPr>
          <w:p w14:paraId="7573550A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Delhi</w:t>
            </w:r>
          </w:p>
        </w:tc>
      </w:tr>
      <w:tr w14:paraId="618BC7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0E71FA7E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1728" w:type="dxa"/>
          </w:tcPr>
          <w:p w14:paraId="331DB536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Riya</w:t>
            </w:r>
          </w:p>
        </w:tc>
        <w:tc>
          <w:tcPr>
            <w:tcW w:w="1728" w:type="dxa"/>
          </w:tcPr>
          <w:p w14:paraId="35BE64D3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50000</w:t>
            </w:r>
          </w:p>
        </w:tc>
        <w:tc>
          <w:tcPr>
            <w:tcW w:w="1728" w:type="dxa"/>
          </w:tcPr>
          <w:p w14:paraId="20F6FB49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Finance</w:t>
            </w:r>
          </w:p>
        </w:tc>
        <w:tc>
          <w:tcPr>
            <w:tcW w:w="1728" w:type="dxa"/>
          </w:tcPr>
          <w:p w14:paraId="313550E1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Mumbai</w:t>
            </w:r>
          </w:p>
        </w:tc>
      </w:tr>
      <w:tr w14:paraId="123C4B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6F457E61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3</w:t>
            </w:r>
          </w:p>
        </w:tc>
        <w:tc>
          <w:tcPr>
            <w:tcW w:w="1728" w:type="dxa"/>
          </w:tcPr>
          <w:p w14:paraId="2860A707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Karan</w:t>
            </w:r>
          </w:p>
        </w:tc>
        <w:tc>
          <w:tcPr>
            <w:tcW w:w="1728" w:type="dxa"/>
          </w:tcPr>
          <w:p w14:paraId="563E7898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55000</w:t>
            </w:r>
          </w:p>
        </w:tc>
        <w:tc>
          <w:tcPr>
            <w:tcW w:w="1728" w:type="dxa"/>
          </w:tcPr>
          <w:p w14:paraId="348A0B03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IT</w:t>
            </w:r>
          </w:p>
        </w:tc>
        <w:tc>
          <w:tcPr>
            <w:tcW w:w="1728" w:type="dxa"/>
          </w:tcPr>
          <w:p w14:paraId="3243589C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Chennai</w:t>
            </w:r>
          </w:p>
        </w:tc>
      </w:tr>
    </w:tbl>
    <w:p w14:paraId="31444751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</w:p>
    <w:p w14:paraId="2C758615">
      <w:pPr>
        <w:pStyle w:val="4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Employees with Salary &gt; Average Salary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4683E0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8063E70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Employee Name</w:t>
            </w:r>
          </w:p>
        </w:tc>
        <w:tc>
          <w:tcPr>
            <w:tcW w:w="4320" w:type="dxa"/>
          </w:tcPr>
          <w:p w14:paraId="27D5317A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Salary</w:t>
            </w:r>
          </w:p>
        </w:tc>
      </w:tr>
      <w:tr w14:paraId="6AD88A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C929FE8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Aman</w:t>
            </w:r>
          </w:p>
        </w:tc>
        <w:tc>
          <w:tcPr>
            <w:tcW w:w="4320" w:type="dxa"/>
          </w:tcPr>
          <w:p w14:paraId="51190FFE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60000</w:t>
            </w:r>
          </w:p>
        </w:tc>
      </w:tr>
      <w:tr w14:paraId="41DE0E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C77C9B0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Karan</w:t>
            </w:r>
          </w:p>
        </w:tc>
        <w:tc>
          <w:tcPr>
            <w:tcW w:w="4320" w:type="dxa"/>
          </w:tcPr>
          <w:p w14:paraId="336E8992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55000</w:t>
            </w:r>
          </w:p>
        </w:tc>
      </w:tr>
    </w:tbl>
    <w:p w14:paraId="6A931C35">
      <w:pPr>
        <w:pStyle w:val="2"/>
        <w:rPr>
          <w:rFonts w:hint="default" w:ascii="Algerian" w:hAnsi="Algerian" w:cs="Algerian"/>
          <w:color w:val="000000" w:themeColor="text1"/>
          <w:u w:val="single"/>
          <w14:textFill>
            <w14:solidFill>
              <w14:schemeClr w14:val="tx1"/>
            </w14:solidFill>
          </w14:textFill>
        </w:rPr>
      </w:pPr>
      <w:r>
        <w:rPr>
          <w:rFonts w:hint="default" w:ascii="Algerian" w:hAnsi="Algerian" w:cs="Algerian"/>
          <w:color w:val="000000" w:themeColor="text1"/>
          <w:u w:val="single"/>
          <w14:textFill>
            <w14:solidFill>
              <w14:schemeClr w14:val="tx1"/>
            </w14:solidFill>
          </w14:textFill>
        </w:rPr>
        <w:t>DBMS LAB SHEET – 3</w:t>
      </w:r>
    </w:p>
    <w:p w14:paraId="6CCCBE03">
      <w:pPr>
        <w:pStyle w:val="3"/>
        <w:rPr>
          <w:rFonts w:hint="default" w:ascii="Algerian" w:hAnsi="Algerian" w:cs="Algerian"/>
          <w:color w:val="000000" w:themeColor="text1"/>
          <w:u w:val="single"/>
          <w14:textFill>
            <w14:solidFill>
              <w14:schemeClr w14:val="tx1"/>
            </w14:solidFill>
          </w14:textFill>
        </w:rPr>
      </w:pPr>
      <w:r>
        <w:rPr>
          <w:rFonts w:hint="default" w:ascii="Algerian" w:hAnsi="Algerian" w:cs="Algerian"/>
          <w:color w:val="000000" w:themeColor="text1"/>
          <w:u w:val="single"/>
          <w14:textFill>
            <w14:solidFill>
              <w14:schemeClr w14:val="tx1"/>
            </w14:solidFill>
          </w14:textFill>
        </w:rPr>
        <w:t>TCL &amp; DCL Output Explanation Tables</w:t>
      </w:r>
    </w:p>
    <w:p w14:paraId="290FA891">
      <w:pPr>
        <w:pStyle w:val="4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TCL – Transaction Control Output Explanation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68C981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320" w:type="dxa"/>
          </w:tcPr>
          <w:p w14:paraId="018262E3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Command</w:t>
            </w:r>
          </w:p>
        </w:tc>
        <w:tc>
          <w:tcPr>
            <w:tcW w:w="4320" w:type="dxa"/>
          </w:tcPr>
          <w:p w14:paraId="37B5EA91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Output / Effect</w:t>
            </w:r>
          </w:p>
        </w:tc>
      </w:tr>
      <w:tr w14:paraId="440892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C53FDAE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UPDATE TEACHER SET Salary = Salary + 1000;</w:t>
            </w:r>
          </w:p>
        </w:tc>
        <w:tc>
          <w:tcPr>
            <w:tcW w:w="4320" w:type="dxa"/>
          </w:tcPr>
          <w:p w14:paraId="0F8143E0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Salary updated temporarily (not permanent until COMMIT).</w:t>
            </w:r>
          </w:p>
        </w:tc>
      </w:tr>
      <w:tr w14:paraId="2751D3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396CB8E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SAVEPOINT A;</w:t>
            </w:r>
          </w:p>
        </w:tc>
        <w:tc>
          <w:tcPr>
            <w:tcW w:w="4320" w:type="dxa"/>
          </w:tcPr>
          <w:p w14:paraId="4C865E53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Creates a savepoint named A. Database state saved.</w:t>
            </w:r>
          </w:p>
        </w:tc>
      </w:tr>
      <w:tr w14:paraId="00E7E0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D8BDC9A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ROLLBACK TO A;</w:t>
            </w:r>
          </w:p>
        </w:tc>
        <w:tc>
          <w:tcPr>
            <w:tcW w:w="4320" w:type="dxa"/>
          </w:tcPr>
          <w:p w14:paraId="5498DA38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Reverts database to the state at SAVEPOINT A.</w:t>
            </w:r>
          </w:p>
        </w:tc>
      </w:tr>
      <w:tr w14:paraId="3AD26F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DC99E08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ROLLBACK;</w:t>
            </w:r>
          </w:p>
        </w:tc>
        <w:tc>
          <w:tcPr>
            <w:tcW w:w="4320" w:type="dxa"/>
          </w:tcPr>
          <w:p w14:paraId="2DE2C807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Reverts all uncommitted changes.</w:t>
            </w:r>
          </w:p>
        </w:tc>
      </w:tr>
      <w:tr w14:paraId="64AE10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98B7F20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COMMIT;</w:t>
            </w:r>
          </w:p>
        </w:tc>
        <w:tc>
          <w:tcPr>
            <w:tcW w:w="4320" w:type="dxa"/>
          </w:tcPr>
          <w:p w14:paraId="0999BA5B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Permanently saves all changes made during the transaction.</w:t>
            </w:r>
          </w:p>
        </w:tc>
      </w:tr>
    </w:tbl>
    <w:p w14:paraId="286F40E2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</w:p>
    <w:p w14:paraId="053206A7">
      <w:pPr>
        <w:pStyle w:val="4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DCL – Data Control Output Explanation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556C56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40E7A44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Command</w:t>
            </w:r>
          </w:p>
        </w:tc>
        <w:tc>
          <w:tcPr>
            <w:tcW w:w="4320" w:type="dxa"/>
          </w:tcPr>
          <w:p w14:paraId="5E493E20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Output / Effect</w:t>
            </w:r>
          </w:p>
        </w:tc>
      </w:tr>
      <w:tr w14:paraId="69EDB8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129677C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GRANT ALL ON EMPLOYEES TO DEPARTMENTS;</w:t>
            </w:r>
          </w:p>
        </w:tc>
        <w:tc>
          <w:tcPr>
            <w:tcW w:w="4320" w:type="dxa"/>
          </w:tcPr>
          <w:p w14:paraId="1FB652CD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All privileges (SELECT, INSERT, UPDATE, DELETE) granted.</w:t>
            </w:r>
          </w:p>
        </w:tc>
      </w:tr>
      <w:tr w14:paraId="1D131F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97072B3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GRANT SELECT, INSERT ON EMPLOYEES TO DEPARTMENTS;</w:t>
            </w:r>
          </w:p>
        </w:tc>
        <w:tc>
          <w:tcPr>
            <w:tcW w:w="4320" w:type="dxa"/>
          </w:tcPr>
          <w:p w14:paraId="6D39E8AE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Only SELECT and INSERT permissions granted.</w:t>
            </w:r>
          </w:p>
        </w:tc>
      </w:tr>
      <w:tr w14:paraId="237AE3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1666D68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REVOKE ALL ON EMPLOYEES FROM DEPARTMENTS;</w:t>
            </w:r>
          </w:p>
        </w:tc>
        <w:tc>
          <w:tcPr>
            <w:tcW w:w="4320" w:type="dxa"/>
          </w:tcPr>
          <w:p w14:paraId="04BCA33D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All previously granted privileges removed.</w:t>
            </w:r>
          </w:p>
        </w:tc>
      </w:tr>
      <w:tr w14:paraId="212F6A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7C56F3A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REVOKE SELECT, INSERT ON EMPLOYEES FROM DEPARTMENTS;</w:t>
            </w:r>
          </w:p>
        </w:tc>
        <w:tc>
          <w:tcPr>
            <w:tcW w:w="4320" w:type="dxa"/>
          </w:tcPr>
          <w:p w14:paraId="597A3F4F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Only SELECT and INSERT privileges removed.</w:t>
            </w:r>
          </w:p>
        </w:tc>
      </w:tr>
    </w:tbl>
    <w:p w14:paraId="09C5D12C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bookmarkStart w:id="0" w:name="_GoBack"/>
      <w:bookmarkEnd w:id="0"/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Algerian">
    <w:panose1 w:val="04020705040A02060702"/>
    <w:charset w:val="00"/>
    <w:family w:val="auto"/>
    <w:pitch w:val="default"/>
    <w:sig w:usb0="00000003" w:usb1="00000000" w:usb2="00000000" w:usb3="00000000" w:csb0="20000001" w:csb1="00000000"/>
  </w:font>
  <w:font w:name="Microsoft YaHei Light">
    <w:panose1 w:val="020B0502040204020203"/>
    <w:charset w:val="86"/>
    <w:family w:val="auto"/>
    <w:pitch w:val="default"/>
    <w:sig w:usb0="80000287" w:usb1="2ACF001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8DA74E6"/>
    <w:rsid w:val="59A223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615</Words>
  <Characters>4164</Characters>
  <Lines>0</Lines>
  <Paragraphs>0</Paragraphs>
  <TotalTime>2</TotalTime>
  <ScaleCrop>false</ScaleCrop>
  <LinksUpToDate>false</LinksUpToDate>
  <CharactersWithSpaces>4654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Utsah</cp:lastModifiedBy>
  <dcterms:modified xsi:type="dcterms:W3CDTF">2026-03-25T09:05:46Z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ICV">
    <vt:lpwstr>5D78BF94BFA844FAB7D84909F060D956_13</vt:lpwstr>
  </property>
  <property fmtid="{D5CDD505-2E9C-101B-9397-08002B2CF9AE}" pid="4" name="KSOTemplateDocerSaveRecord">
    <vt:lpwstr>eyJoZGlkIjoiMzkwNTA4NzMzMjVhYWI1ODI2YWZlZjY1MjNkZGM3ZWIiLCJ1c2VySWQiOiI1Njc1NzM3NzEwMjcifQ==</vt:lpwstr>
  </property>
</Properties>
</file>