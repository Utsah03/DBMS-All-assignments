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B5939">
      <w:pPr>
        <w:pStyle w:val="2"/>
        <w:rPr>
          <w:rFonts w:hint="default" w:ascii="Algerian" w:hAnsi="Algerian" w:cs="Algerian"/>
          <w:i/>
          <w:iCs/>
          <w:color w:val="auto"/>
          <w:u w:val="single"/>
        </w:rPr>
      </w:pPr>
      <w:r>
        <w:rPr>
          <w:rFonts w:hint="default" w:ascii="Algerian" w:hAnsi="Algerian" w:cs="Algerian"/>
          <w:i/>
          <w:iCs/>
          <w:color w:val="auto"/>
          <w:u w:val="single"/>
        </w:rPr>
        <w:t>DATABASE MANAGEMENT SYSTEM LAB</w:t>
      </w:r>
    </w:p>
    <w:p w14:paraId="41EA4A54">
      <w:pPr>
        <w:pStyle w:val="3"/>
        <w:rPr>
          <w:color w:val="auto"/>
        </w:rPr>
      </w:pPr>
      <w:r>
        <w:rPr>
          <w:color w:val="auto"/>
        </w:rPr>
        <w:t xml:space="preserve">Lab Sheet – 2 </w:t>
      </w:r>
    </w:p>
    <w:p w14:paraId="608FED63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Course Code: ENCS254</w:t>
      </w:r>
    </w:p>
    <w:p w14:paraId="1A475504">
      <w:pPr>
        <w:rPr>
          <w:rFonts w:hint="default" w:ascii="Times New Roman" w:hAnsi="Times New Roman" w:cs="Times New Roman"/>
          <w:color w:val="auto"/>
          <w:lang w:val="en-IN"/>
        </w:rPr>
      </w:pPr>
      <w:r>
        <w:rPr>
          <w:rFonts w:hint="default" w:ascii="Times New Roman" w:hAnsi="Times New Roman" w:cs="Times New Roman"/>
          <w:color w:val="auto"/>
        </w:rPr>
        <w:t>Program: B.Tech CSE – Semester IV</w:t>
      </w:r>
      <w:r>
        <w:rPr>
          <w:rFonts w:hint="default" w:ascii="Times New Roman" w:hAnsi="Times New Roman" w:cs="Times New Roman"/>
          <w:color w:val="auto"/>
          <w:lang w:val="en-IN"/>
        </w:rPr>
        <w:t>(evem)</w:t>
      </w:r>
    </w:p>
    <w:p w14:paraId="299C7DC6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Name: Utsah Singhal</w:t>
      </w:r>
    </w:p>
    <w:p w14:paraId="5864CA43">
      <w:pPr>
        <w:rPr>
          <w:rFonts w:hint="default" w:ascii="Times New Roman" w:hAnsi="Times New Roman" w:cs="Times New Roman"/>
          <w:color w:val="auto"/>
          <w:lang w:val="en-IN"/>
        </w:rPr>
      </w:pPr>
      <w:r>
        <w:rPr>
          <w:rFonts w:hint="default" w:ascii="Times New Roman" w:hAnsi="Times New Roman" w:cs="Times New Roman"/>
          <w:color w:val="auto"/>
          <w:lang w:val="en-IN"/>
        </w:rPr>
        <w:t>Roll no. :2401010203</w:t>
      </w:r>
    </w:p>
    <w:p w14:paraId="29E8A3C4">
      <w:pPr>
        <w:rPr>
          <w:color w:val="auto"/>
        </w:rPr>
      </w:pPr>
      <w:r>
        <w:rPr>
          <w:color w:val="auto"/>
        </w:rPr>
        <w:br w:type="page"/>
      </w:r>
      <w:bookmarkStart w:id="0" w:name="_GoBack"/>
      <w:bookmarkEnd w:id="0"/>
    </w:p>
    <w:p w14:paraId="60291197">
      <w:pPr>
        <w:rPr>
          <w:color w:val="auto"/>
        </w:rPr>
      </w:pPr>
    </w:p>
    <w:p w14:paraId="0CA23932">
      <w:pPr>
        <w:pStyle w:val="2"/>
        <w:rPr>
          <w:rFonts w:hint="default" w:ascii="Algerian" w:hAnsi="Algerian" w:cs="Algerian"/>
          <w:color w:val="auto"/>
          <w:u w:val="single"/>
        </w:rPr>
      </w:pPr>
      <w:r>
        <w:rPr>
          <w:rFonts w:hint="default" w:ascii="Algerian" w:hAnsi="Algerian" w:cs="Algerian"/>
          <w:color w:val="auto"/>
          <w:u w:val="single"/>
        </w:rPr>
        <w:t>DDL &amp; DML SQL CODE SECTION</w:t>
      </w:r>
    </w:p>
    <w:p w14:paraId="1690039C">
      <w:pPr>
        <w:pStyle w:val="3"/>
        <w:rPr>
          <w:rFonts w:hint="default" w:ascii="Algerian" w:hAnsi="Algerian" w:cs="Algerian"/>
          <w:color w:val="auto"/>
          <w:u w:val="single"/>
        </w:rPr>
      </w:pPr>
      <w:r>
        <w:rPr>
          <w:rFonts w:hint="default" w:ascii="Algerian" w:hAnsi="Algerian" w:cs="Algerian"/>
          <w:color w:val="auto"/>
          <w:u w:val="single"/>
        </w:rPr>
        <w:t>DDL – Table Creation</w:t>
      </w:r>
    </w:p>
    <w:p w14:paraId="098F79EB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CLASS Table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CLASS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ID NUMBER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Name VARCHAR2(50)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(1, 'Bravo');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(2, 'Alex');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(4, 'Cheng');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EMPLOYEES Table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EMPLOYEES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Employee_Id NUMBER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First_Name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Last_Name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Email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Phone_Number VARCHAR2(20),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Hire_Date DATE,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Job_Id VARCHAR2(20),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Salary NUMBER,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Commission_Pct NUMBER,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Manager_Id NUMBER,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Department_Id NUMBER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Client_master Table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CREATE TABLE Client_master (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ClientNO VARCHAR2(10) PRIMARY KEY,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Name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City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Pincode NUMBER,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State VARCHAR2(50),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 xml:space="preserve">    Bal_due NUMBER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Rename Table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RENAME Client_master TO Client12;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Display Column as BALANCE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Bal_due AS "BALANCE" FROM Client12;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03BF81BA">
      <w:pPr>
        <w:pStyle w:val="3"/>
        <w:rPr>
          <w:color w:val="auto"/>
        </w:rPr>
      </w:pPr>
      <w:r>
        <w:rPr>
          <w:color w:val="auto"/>
        </w:rPr>
        <w:t>DML – Transactions &amp; Queries</w:t>
      </w:r>
    </w:p>
    <w:p w14:paraId="3700377F">
      <w:pPr>
        <w:rPr>
          <w:color w:val="auto"/>
        </w:rPr>
      </w:pP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Transactions (CLASS Table)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(5,'Rahul');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COMMIT;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UPDATE CLASS SET Name = 'Abhijeet' WHERE ID = 5;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SAVEPOINT A;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(6,'Chris');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SAVEPOINT B;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CLASS VALUES (7,'Bravo');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SAVEPOINT C;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ROLLBACK TO B;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ROLLBACK TO A;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EMPLOYEES Queries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Employee_Id, First_Name, Last_Name, Salary FROM EMPLOYEES;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* FROM EMPLOYEES WHERE Manager_Id = 100;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First_Name, Last_Name FROM EMPLOYEES WHERE Salary &gt;= 4800;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* FROM EMPLOYEES WHERE Last_Name = 'AUSTIN';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First_Name, Last_Name FROM EMPLOYEES WHERE Department_Id IN (60,70,80);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DISTINCT Manager_Id FROM EMPLOYEES;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-- Client12 Operations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Client12 VALUES ('C101','Rahul','Delhi',110001,'Delhi',6000);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Client12 VALUES ('C102','Aman','Mumbai',400001,'Maharashtra',3000);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Client12 VALUES ('C123','Sneha','Jaipur',302001,'Rajasthan',4500);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Client12 VALUES ('C104','Riya','Kolkata',700001,'West Bengal',8000);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INSERT INTO Client12 VALUES ('C105','Karan','Chennai',600001,'Tamil Nadu',2000);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SELECT Name FROM Client12 WHERE Bal_due &gt; 5000;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UPDATE Client12 SET Bal_due = 5100 WHERE ClientNO = 'C123';</w:t>
      </w:r>
      <w:r>
        <w:rPr>
          <w:rFonts w:ascii="Courier New" w:hAnsi="Courier New" w:eastAsia="Courier New"/>
          <w:color w:val="auto"/>
          <w:sz w:val="20"/>
        </w:rPr>
        <w:br w:type="textWrapping"/>
      </w:r>
      <w:r>
        <w:rPr>
          <w:rFonts w:ascii="Courier New" w:hAnsi="Courier New" w:eastAsia="Courier New"/>
          <w:color w:val="auto"/>
          <w:sz w:val="20"/>
        </w:rPr>
        <w:t>COMMIT;</w:t>
      </w:r>
      <w:r>
        <w:rPr>
          <w:rFonts w:ascii="Courier New" w:hAnsi="Courier New" w:eastAsia="Courier New"/>
          <w:color w:val="auto"/>
          <w:sz w:val="20"/>
        </w:rPr>
        <w:br w:type="textWrapping"/>
      </w:r>
    </w:p>
    <w:p w14:paraId="24CCCDD2">
      <w:pPr>
        <w:pStyle w:val="2"/>
        <w:rPr>
          <w:rFonts w:hint="default" w:ascii="Algerian" w:hAnsi="Algerian" w:cs="Algerian"/>
          <w:color w:val="auto"/>
        </w:rPr>
      </w:pPr>
      <w:r>
        <w:rPr>
          <w:rFonts w:hint="default" w:ascii="Algerian" w:hAnsi="Algerian" w:cs="Algerian"/>
          <w:color w:val="auto"/>
        </w:rPr>
        <w:t>DBMS LAB SHEET – 2</w:t>
      </w:r>
    </w:p>
    <w:p w14:paraId="7B647D6F">
      <w:pPr>
        <w:pStyle w:val="3"/>
        <w:rPr>
          <w:rFonts w:hint="default" w:ascii="Algerian" w:hAnsi="Algerian" w:cs="Algerian"/>
          <w:color w:val="auto"/>
        </w:rPr>
      </w:pPr>
      <w:r>
        <w:rPr>
          <w:rFonts w:hint="default" w:ascii="Algerian" w:hAnsi="Algerian" w:cs="Algerian"/>
          <w:color w:val="auto"/>
        </w:rPr>
        <w:t>Transaction Output Tables (CLASS Table)</w:t>
      </w:r>
    </w:p>
    <w:p w14:paraId="09FFEA62">
      <w:pPr>
        <w:pStyle w:val="4"/>
        <w:rPr>
          <w:color w:val="auto"/>
        </w:rPr>
      </w:pPr>
      <w:r>
        <w:rPr>
          <w:color w:val="auto"/>
        </w:rPr>
        <w:t>Initial Records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FEB7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C7F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50502C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29AFB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D4A2C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67300B2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1E48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C280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0162DA9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4B514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8F903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707CC99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</w:tbl>
    <w:p w14:paraId="30270B91">
      <w:pPr>
        <w:rPr>
          <w:color w:val="auto"/>
        </w:rPr>
      </w:pPr>
      <w:r>
        <w:rPr>
          <w:color w:val="auto"/>
        </w:rPr>
        <w:br w:type="textWrapping"/>
      </w:r>
    </w:p>
    <w:p w14:paraId="5AA82407">
      <w:pPr>
        <w:pStyle w:val="4"/>
        <w:rPr>
          <w:color w:val="auto"/>
        </w:rPr>
      </w:pPr>
      <w:r>
        <w:rPr>
          <w:color w:val="auto"/>
        </w:rPr>
        <w:t>After INSERT (5,'Rahul') and COMMIT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8C2E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539AE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00CAFFB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45B25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8D7C5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54247ED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641A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8D5C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74AD05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2A9E3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4967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31FA2DB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  <w:tr w14:paraId="1A34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E2DD3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4320" w:type="dxa"/>
          </w:tcPr>
          <w:p w14:paraId="12F531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Rahul</w:t>
            </w:r>
          </w:p>
        </w:tc>
      </w:tr>
    </w:tbl>
    <w:p w14:paraId="2F6E5CA0">
      <w:pPr>
        <w:rPr>
          <w:color w:val="auto"/>
        </w:rPr>
      </w:pPr>
      <w:r>
        <w:rPr>
          <w:color w:val="auto"/>
        </w:rPr>
        <w:br w:type="textWrapping"/>
      </w:r>
    </w:p>
    <w:p w14:paraId="7F92F25E">
      <w:pPr>
        <w:pStyle w:val="4"/>
        <w:rPr>
          <w:color w:val="auto"/>
        </w:rPr>
      </w:pPr>
      <w:r>
        <w:rPr>
          <w:color w:val="auto"/>
        </w:rPr>
        <w:t>After UPDATE ID=5 to 'Abhijeet'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AE1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02CB7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5305D7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6673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DD54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1ED74C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4DFA9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A5B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7EBFA3D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6CD32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C088C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7245C1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  <w:tr w14:paraId="11D3C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F532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4320" w:type="dxa"/>
          </w:tcPr>
          <w:p w14:paraId="1ACA060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Abhijeet</w:t>
            </w:r>
          </w:p>
        </w:tc>
      </w:tr>
    </w:tbl>
    <w:p w14:paraId="66795693">
      <w:pPr>
        <w:rPr>
          <w:color w:val="auto"/>
        </w:rPr>
      </w:pPr>
      <w:r>
        <w:rPr>
          <w:color w:val="auto"/>
        </w:rPr>
        <w:br w:type="textWrapping"/>
      </w:r>
    </w:p>
    <w:p w14:paraId="341A1747">
      <w:pPr>
        <w:pStyle w:val="4"/>
        <w:rPr>
          <w:color w:val="auto"/>
        </w:rPr>
      </w:pPr>
      <w:r>
        <w:rPr>
          <w:color w:val="auto"/>
        </w:rPr>
        <w:t>After inserting 6 and 7 (Before ROLLBACK)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A2C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0DD4E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07E4159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06DD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9B92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16B54F7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5359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AF84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4570312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4A894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663EA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3BD2BBF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  <w:tr w14:paraId="72DB8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738A2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4320" w:type="dxa"/>
          </w:tcPr>
          <w:p w14:paraId="762E2A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Abhijeet</w:t>
            </w:r>
          </w:p>
        </w:tc>
      </w:tr>
      <w:tr w14:paraId="074F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B80C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4320" w:type="dxa"/>
          </w:tcPr>
          <w:p w14:paraId="01F92A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Chris</w:t>
            </w:r>
          </w:p>
        </w:tc>
      </w:tr>
      <w:tr w14:paraId="1DB8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973C6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7</w:t>
            </w:r>
          </w:p>
        </w:tc>
        <w:tc>
          <w:tcPr>
            <w:tcW w:w="4320" w:type="dxa"/>
          </w:tcPr>
          <w:p w14:paraId="4A0AFD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</w:tbl>
    <w:p w14:paraId="6E54EFD6">
      <w:pPr>
        <w:rPr>
          <w:color w:val="auto"/>
        </w:rPr>
      </w:pPr>
      <w:r>
        <w:rPr>
          <w:color w:val="auto"/>
        </w:rPr>
        <w:br w:type="textWrapping"/>
      </w:r>
    </w:p>
    <w:p w14:paraId="24CF7850">
      <w:pPr>
        <w:pStyle w:val="4"/>
        <w:rPr>
          <w:color w:val="auto"/>
        </w:rPr>
      </w:pPr>
      <w:r>
        <w:rPr>
          <w:color w:val="auto"/>
        </w:rPr>
        <w:t>After ROLLBACK TO B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F25D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857C8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550217A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41A1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2EA9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685D651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11577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B605B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67FE0B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396B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5E4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5B3CB7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  <w:tr w14:paraId="48222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19E56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4320" w:type="dxa"/>
          </w:tcPr>
          <w:p w14:paraId="38828D7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Abhijeet</w:t>
            </w:r>
          </w:p>
        </w:tc>
      </w:tr>
      <w:tr w14:paraId="4A64D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EE44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</w:t>
            </w:r>
          </w:p>
        </w:tc>
        <w:tc>
          <w:tcPr>
            <w:tcW w:w="4320" w:type="dxa"/>
          </w:tcPr>
          <w:p w14:paraId="0601E0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Chris</w:t>
            </w:r>
          </w:p>
        </w:tc>
      </w:tr>
    </w:tbl>
    <w:p w14:paraId="01D91F86">
      <w:pPr>
        <w:rPr>
          <w:color w:val="auto"/>
        </w:rPr>
      </w:pPr>
      <w:r>
        <w:rPr>
          <w:color w:val="auto"/>
        </w:rPr>
        <w:br w:type="textWrapping"/>
      </w:r>
    </w:p>
    <w:p w14:paraId="6002D1B9">
      <w:pPr>
        <w:pStyle w:val="4"/>
        <w:rPr>
          <w:color w:val="auto"/>
        </w:rPr>
      </w:pPr>
      <w:r>
        <w:rPr>
          <w:color w:val="auto"/>
        </w:rPr>
        <w:t>After ROLLBACK TO 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7C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EEF7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ID</w:t>
            </w:r>
          </w:p>
        </w:tc>
        <w:tc>
          <w:tcPr>
            <w:tcW w:w="4320" w:type="dxa"/>
          </w:tcPr>
          <w:p w14:paraId="0DB4B05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6AE84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B00AC7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</w:t>
            </w:r>
          </w:p>
        </w:tc>
        <w:tc>
          <w:tcPr>
            <w:tcW w:w="4320" w:type="dxa"/>
          </w:tcPr>
          <w:p w14:paraId="02C551C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Bravo</w:t>
            </w:r>
          </w:p>
        </w:tc>
      </w:tr>
      <w:tr w14:paraId="4CDA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1CE7F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4320" w:type="dxa"/>
          </w:tcPr>
          <w:p w14:paraId="0F8F47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Alex</w:t>
            </w:r>
          </w:p>
        </w:tc>
      </w:tr>
      <w:tr w14:paraId="41433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6943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</w:t>
            </w:r>
          </w:p>
        </w:tc>
        <w:tc>
          <w:tcPr>
            <w:tcW w:w="4320" w:type="dxa"/>
          </w:tcPr>
          <w:p w14:paraId="781D801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Cheng</w:t>
            </w:r>
          </w:p>
        </w:tc>
      </w:tr>
      <w:tr w14:paraId="490ED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636D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4320" w:type="dxa"/>
          </w:tcPr>
          <w:p w14:paraId="6E48875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Abhijeet</w:t>
            </w:r>
          </w:p>
        </w:tc>
      </w:tr>
    </w:tbl>
    <w:p w14:paraId="35A481C3">
      <w:pPr>
        <w:rPr>
          <w:color w:val="auto"/>
        </w:rPr>
      </w:pPr>
      <w:r>
        <w:rPr>
          <w:color w:val="auto"/>
        </w:rPr>
        <w:br w:type="textWrapping"/>
      </w:r>
    </w:p>
    <w:p w14:paraId="0AFA67F1">
      <w:pPr>
        <w:pStyle w:val="2"/>
        <w:rPr>
          <w:rFonts w:hint="default" w:ascii="Algerian" w:hAnsi="Algerian" w:cs="Algerian"/>
          <w:color w:val="auto"/>
          <w:u w:val="single"/>
        </w:rPr>
      </w:pPr>
      <w:r>
        <w:rPr>
          <w:rFonts w:hint="default" w:ascii="Algerian" w:hAnsi="Algerian" w:cs="Algerian"/>
          <w:color w:val="auto"/>
          <w:u w:val="single"/>
        </w:rPr>
        <w:t>DBMS LAB SHEET – 2</w:t>
      </w:r>
    </w:p>
    <w:p w14:paraId="61B147CA">
      <w:pPr>
        <w:pStyle w:val="3"/>
        <w:rPr>
          <w:rFonts w:hint="default" w:ascii="Algerian" w:hAnsi="Algerian" w:cs="Algerian"/>
          <w:color w:val="auto"/>
          <w:u w:val="single"/>
        </w:rPr>
      </w:pPr>
      <w:r>
        <w:rPr>
          <w:rFonts w:hint="default" w:ascii="Algerian" w:hAnsi="Algerian" w:cs="Algerian"/>
          <w:color w:val="auto"/>
          <w:u w:val="single"/>
        </w:rPr>
        <w:t>Formatted Outputs – EMPLOYEES &amp; Client12</w:t>
      </w:r>
    </w:p>
    <w:p w14:paraId="21C63B41">
      <w:pPr>
        <w:pStyle w:val="4"/>
        <w:rPr>
          <w:color w:val="auto"/>
        </w:rPr>
      </w:pPr>
      <w:r>
        <w:rPr>
          <w:color w:val="auto"/>
        </w:rPr>
        <w:t>Sample EMPLOYEES Table Data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52E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5ED73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1440" w:type="dxa"/>
          </w:tcPr>
          <w:p w14:paraId="1910B3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First_Name</w:t>
            </w:r>
          </w:p>
        </w:tc>
        <w:tc>
          <w:tcPr>
            <w:tcW w:w="1440" w:type="dxa"/>
          </w:tcPr>
          <w:p w14:paraId="06E8CDB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Last_Name</w:t>
            </w:r>
          </w:p>
        </w:tc>
        <w:tc>
          <w:tcPr>
            <w:tcW w:w="1440" w:type="dxa"/>
          </w:tcPr>
          <w:p w14:paraId="51D2144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Salary</w:t>
            </w:r>
          </w:p>
        </w:tc>
        <w:tc>
          <w:tcPr>
            <w:tcW w:w="1440" w:type="dxa"/>
          </w:tcPr>
          <w:p w14:paraId="5C14ADE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Manager_ID</w:t>
            </w:r>
          </w:p>
        </w:tc>
        <w:tc>
          <w:tcPr>
            <w:tcW w:w="1440" w:type="dxa"/>
          </w:tcPr>
          <w:p w14:paraId="1F0138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Dept_ID</w:t>
            </w:r>
          </w:p>
        </w:tc>
      </w:tr>
      <w:tr w14:paraId="6E986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FB1370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1440" w:type="dxa"/>
          </w:tcPr>
          <w:p w14:paraId="3831AEE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John</w:t>
            </w:r>
          </w:p>
        </w:tc>
        <w:tc>
          <w:tcPr>
            <w:tcW w:w="1440" w:type="dxa"/>
          </w:tcPr>
          <w:p w14:paraId="7BD7C1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Smith</w:t>
            </w:r>
          </w:p>
        </w:tc>
        <w:tc>
          <w:tcPr>
            <w:tcW w:w="1440" w:type="dxa"/>
          </w:tcPr>
          <w:p w14:paraId="39593C2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5000</w:t>
            </w:r>
          </w:p>
        </w:tc>
        <w:tc>
          <w:tcPr>
            <w:tcW w:w="1440" w:type="dxa"/>
          </w:tcPr>
          <w:p w14:paraId="6DB3C14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  <w:tc>
          <w:tcPr>
            <w:tcW w:w="1440" w:type="dxa"/>
          </w:tcPr>
          <w:p w14:paraId="13FCA5C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</w:tr>
      <w:tr w14:paraId="62FB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BF82D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1440" w:type="dxa"/>
          </w:tcPr>
          <w:p w14:paraId="1ACD80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</w:t>
            </w:r>
          </w:p>
        </w:tc>
        <w:tc>
          <w:tcPr>
            <w:tcW w:w="1440" w:type="dxa"/>
          </w:tcPr>
          <w:p w14:paraId="70DE030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Austin</w:t>
            </w:r>
          </w:p>
        </w:tc>
        <w:tc>
          <w:tcPr>
            <w:tcW w:w="1440" w:type="dxa"/>
          </w:tcPr>
          <w:p w14:paraId="6DFB101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4800</w:t>
            </w:r>
          </w:p>
        </w:tc>
        <w:tc>
          <w:tcPr>
            <w:tcW w:w="1440" w:type="dxa"/>
          </w:tcPr>
          <w:p w14:paraId="15FF28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  <w:tc>
          <w:tcPr>
            <w:tcW w:w="1440" w:type="dxa"/>
          </w:tcPr>
          <w:p w14:paraId="12EAC10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70</w:t>
            </w:r>
          </w:p>
        </w:tc>
      </w:tr>
      <w:tr w14:paraId="0DEA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9BE41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103</w:t>
            </w:r>
          </w:p>
        </w:tc>
        <w:tc>
          <w:tcPr>
            <w:tcW w:w="1440" w:type="dxa"/>
          </w:tcPr>
          <w:p w14:paraId="2FB7695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Neha</w:t>
            </w:r>
          </w:p>
        </w:tc>
        <w:tc>
          <w:tcPr>
            <w:tcW w:w="1440" w:type="dxa"/>
          </w:tcPr>
          <w:p w14:paraId="3B3749C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Sharma</w:t>
            </w:r>
          </w:p>
        </w:tc>
        <w:tc>
          <w:tcPr>
            <w:tcW w:w="1440" w:type="dxa"/>
          </w:tcPr>
          <w:p w14:paraId="3971F0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6000</w:t>
            </w:r>
          </w:p>
        </w:tc>
        <w:tc>
          <w:tcPr>
            <w:tcW w:w="1440" w:type="dxa"/>
          </w:tcPr>
          <w:p w14:paraId="245CDAB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1440" w:type="dxa"/>
          </w:tcPr>
          <w:p w14:paraId="5A13ECD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80</w:t>
            </w:r>
          </w:p>
        </w:tc>
      </w:tr>
      <w:tr w14:paraId="6A3A4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C61AE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104</w:t>
            </w:r>
          </w:p>
        </w:tc>
        <w:tc>
          <w:tcPr>
            <w:tcW w:w="1440" w:type="dxa"/>
          </w:tcPr>
          <w:p w14:paraId="64A63AC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</w:t>
            </w:r>
          </w:p>
        </w:tc>
        <w:tc>
          <w:tcPr>
            <w:tcW w:w="1440" w:type="dxa"/>
          </w:tcPr>
          <w:p w14:paraId="78E7059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Kapoor</w:t>
            </w:r>
          </w:p>
        </w:tc>
        <w:tc>
          <w:tcPr>
            <w:tcW w:w="1440" w:type="dxa"/>
          </w:tcPr>
          <w:p w14:paraId="2D66DF1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4500</w:t>
            </w:r>
          </w:p>
        </w:tc>
        <w:tc>
          <w:tcPr>
            <w:tcW w:w="1440" w:type="dxa"/>
          </w:tcPr>
          <w:p w14:paraId="3EB0518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1440" w:type="dxa"/>
          </w:tcPr>
          <w:p w14:paraId="41B735D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</w:t>
            </w:r>
          </w:p>
        </w:tc>
      </w:tr>
      <w:tr w14:paraId="6E07C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F9A72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105</w:t>
            </w:r>
          </w:p>
        </w:tc>
        <w:tc>
          <w:tcPr>
            <w:tcW w:w="1440" w:type="dxa"/>
          </w:tcPr>
          <w:p w14:paraId="6FE8566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</w:t>
            </w:r>
          </w:p>
        </w:tc>
        <w:tc>
          <w:tcPr>
            <w:tcW w:w="1440" w:type="dxa"/>
          </w:tcPr>
          <w:p w14:paraId="33C0D95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Verma</w:t>
            </w:r>
          </w:p>
        </w:tc>
        <w:tc>
          <w:tcPr>
            <w:tcW w:w="1440" w:type="dxa"/>
          </w:tcPr>
          <w:p w14:paraId="11BA60D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7000</w:t>
            </w:r>
          </w:p>
        </w:tc>
        <w:tc>
          <w:tcPr>
            <w:tcW w:w="1440" w:type="dxa"/>
          </w:tcPr>
          <w:p w14:paraId="1BA62F2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  <w:tc>
          <w:tcPr>
            <w:tcW w:w="1440" w:type="dxa"/>
          </w:tcPr>
          <w:p w14:paraId="5C102BE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90</w:t>
            </w:r>
          </w:p>
        </w:tc>
      </w:tr>
    </w:tbl>
    <w:p w14:paraId="31612678">
      <w:pPr>
        <w:rPr>
          <w:color w:val="auto"/>
        </w:rPr>
      </w:pPr>
      <w:r>
        <w:rPr>
          <w:color w:val="auto"/>
        </w:rPr>
        <w:br w:type="textWrapping"/>
      </w:r>
    </w:p>
    <w:p w14:paraId="2597B609">
      <w:pPr>
        <w:pStyle w:val="4"/>
        <w:rPr>
          <w:color w:val="auto"/>
        </w:rPr>
      </w:pPr>
      <w:r>
        <w:rPr>
          <w:color w:val="auto"/>
        </w:rPr>
        <w:t>Query 1: Employee ID, Name &amp; Salary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4EC4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4089E0F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2880" w:type="dxa"/>
          </w:tcPr>
          <w:p w14:paraId="3DA1032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tcPr>
            <w:tcW w:w="2880" w:type="dxa"/>
          </w:tcPr>
          <w:p w14:paraId="33560FF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Salary</w:t>
            </w:r>
          </w:p>
        </w:tc>
      </w:tr>
      <w:tr w14:paraId="1F33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2B1CD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2880" w:type="dxa"/>
          </w:tcPr>
          <w:p w14:paraId="380047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John Smith</w:t>
            </w:r>
          </w:p>
        </w:tc>
        <w:tc>
          <w:tcPr>
            <w:tcW w:w="2880" w:type="dxa"/>
          </w:tcPr>
          <w:p w14:paraId="47A67D8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5000</w:t>
            </w:r>
          </w:p>
        </w:tc>
      </w:tr>
      <w:tr w14:paraId="3CA1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5193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2880" w:type="dxa"/>
          </w:tcPr>
          <w:p w14:paraId="4DBD457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 Austin</w:t>
            </w:r>
          </w:p>
        </w:tc>
        <w:tc>
          <w:tcPr>
            <w:tcW w:w="2880" w:type="dxa"/>
          </w:tcPr>
          <w:p w14:paraId="698A927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4800</w:t>
            </w:r>
          </w:p>
        </w:tc>
      </w:tr>
      <w:tr w14:paraId="437A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205F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103</w:t>
            </w:r>
          </w:p>
        </w:tc>
        <w:tc>
          <w:tcPr>
            <w:tcW w:w="2880" w:type="dxa"/>
          </w:tcPr>
          <w:p w14:paraId="476ED9D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Neha Sharma</w:t>
            </w:r>
          </w:p>
        </w:tc>
        <w:tc>
          <w:tcPr>
            <w:tcW w:w="2880" w:type="dxa"/>
          </w:tcPr>
          <w:p w14:paraId="23D398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6000</w:t>
            </w:r>
          </w:p>
        </w:tc>
      </w:tr>
      <w:tr w14:paraId="7ABB5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4F4E7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104</w:t>
            </w:r>
          </w:p>
        </w:tc>
        <w:tc>
          <w:tcPr>
            <w:tcW w:w="2880" w:type="dxa"/>
          </w:tcPr>
          <w:p w14:paraId="51DEE7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 Kapoor</w:t>
            </w:r>
          </w:p>
        </w:tc>
        <w:tc>
          <w:tcPr>
            <w:tcW w:w="2880" w:type="dxa"/>
          </w:tcPr>
          <w:p w14:paraId="4C0735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4500</w:t>
            </w:r>
          </w:p>
        </w:tc>
      </w:tr>
      <w:tr w14:paraId="5C19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57EA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105</w:t>
            </w:r>
          </w:p>
        </w:tc>
        <w:tc>
          <w:tcPr>
            <w:tcW w:w="2880" w:type="dxa"/>
          </w:tcPr>
          <w:p w14:paraId="127F58A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 Verma</w:t>
            </w:r>
          </w:p>
        </w:tc>
        <w:tc>
          <w:tcPr>
            <w:tcW w:w="2880" w:type="dxa"/>
          </w:tcPr>
          <w:p w14:paraId="70DDF16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7000</w:t>
            </w:r>
          </w:p>
        </w:tc>
      </w:tr>
    </w:tbl>
    <w:p w14:paraId="4BE27075">
      <w:pPr>
        <w:rPr>
          <w:color w:val="auto"/>
        </w:rPr>
      </w:pPr>
      <w:r>
        <w:rPr>
          <w:color w:val="auto"/>
        </w:rPr>
        <w:br w:type="textWrapping"/>
      </w:r>
    </w:p>
    <w:p w14:paraId="19C70293">
      <w:pPr>
        <w:pStyle w:val="4"/>
        <w:rPr>
          <w:color w:val="auto"/>
        </w:rPr>
      </w:pPr>
      <w:r>
        <w:rPr>
          <w:color w:val="auto"/>
        </w:rPr>
        <w:t>Query 2: Employees under Manager 100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C16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9038D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4320" w:type="dxa"/>
          </w:tcPr>
          <w:p w14:paraId="4684CF3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37030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E634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4320" w:type="dxa"/>
          </w:tcPr>
          <w:p w14:paraId="43D7C30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John Smith</w:t>
            </w:r>
          </w:p>
        </w:tc>
      </w:tr>
      <w:tr w14:paraId="17CBF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A784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4320" w:type="dxa"/>
          </w:tcPr>
          <w:p w14:paraId="3FECF8B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 Austin</w:t>
            </w:r>
          </w:p>
        </w:tc>
      </w:tr>
      <w:tr w14:paraId="36084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BECB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105</w:t>
            </w:r>
          </w:p>
        </w:tc>
        <w:tc>
          <w:tcPr>
            <w:tcW w:w="4320" w:type="dxa"/>
          </w:tcPr>
          <w:p w14:paraId="66B02BB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 Verma</w:t>
            </w:r>
          </w:p>
        </w:tc>
      </w:tr>
    </w:tbl>
    <w:p w14:paraId="21BF3127">
      <w:pPr>
        <w:rPr>
          <w:color w:val="auto"/>
        </w:rPr>
      </w:pPr>
      <w:r>
        <w:rPr>
          <w:color w:val="auto"/>
        </w:rPr>
        <w:br w:type="textWrapping"/>
      </w:r>
    </w:p>
    <w:p w14:paraId="7B5122A1">
      <w:pPr>
        <w:pStyle w:val="4"/>
        <w:rPr>
          <w:color w:val="auto"/>
        </w:rPr>
      </w:pPr>
      <w:r>
        <w:rPr>
          <w:color w:val="auto"/>
        </w:rPr>
        <w:t>Query 3: Salary &gt;= 4800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D2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E6D94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4320" w:type="dxa"/>
          </w:tcPr>
          <w:p w14:paraId="5BC899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549D1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185B9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4320" w:type="dxa"/>
          </w:tcPr>
          <w:p w14:paraId="1F94017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John Smith</w:t>
            </w:r>
          </w:p>
        </w:tc>
      </w:tr>
      <w:tr w14:paraId="4FABA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507D0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4320" w:type="dxa"/>
          </w:tcPr>
          <w:p w14:paraId="3C446F8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 Austin</w:t>
            </w:r>
          </w:p>
        </w:tc>
      </w:tr>
      <w:tr w14:paraId="2D53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41541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103</w:t>
            </w:r>
          </w:p>
        </w:tc>
        <w:tc>
          <w:tcPr>
            <w:tcW w:w="4320" w:type="dxa"/>
          </w:tcPr>
          <w:p w14:paraId="5AA194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Neha Sharma</w:t>
            </w:r>
          </w:p>
        </w:tc>
      </w:tr>
      <w:tr w14:paraId="0200B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AC5B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105</w:t>
            </w:r>
          </w:p>
        </w:tc>
        <w:tc>
          <w:tcPr>
            <w:tcW w:w="4320" w:type="dxa"/>
          </w:tcPr>
          <w:p w14:paraId="39644A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 Verma</w:t>
            </w:r>
          </w:p>
        </w:tc>
      </w:tr>
    </w:tbl>
    <w:p w14:paraId="5A0411E1">
      <w:pPr>
        <w:rPr>
          <w:color w:val="auto"/>
        </w:rPr>
      </w:pPr>
      <w:r>
        <w:rPr>
          <w:color w:val="auto"/>
        </w:rPr>
        <w:br w:type="textWrapping"/>
      </w:r>
    </w:p>
    <w:p w14:paraId="725F6BA1">
      <w:pPr>
        <w:pStyle w:val="4"/>
        <w:rPr>
          <w:color w:val="auto"/>
        </w:rPr>
      </w:pPr>
      <w:r>
        <w:rPr>
          <w:color w:val="auto"/>
        </w:rPr>
        <w:t>Query 4: Last Name = AUSTIN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F088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EE0E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4320" w:type="dxa"/>
          </w:tcPr>
          <w:p w14:paraId="193A8C3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4CF60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0E04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4320" w:type="dxa"/>
          </w:tcPr>
          <w:p w14:paraId="379CAB5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 Austin</w:t>
            </w:r>
          </w:p>
        </w:tc>
      </w:tr>
    </w:tbl>
    <w:p w14:paraId="4474BCC5">
      <w:pPr>
        <w:rPr>
          <w:color w:val="auto"/>
        </w:rPr>
      </w:pPr>
      <w:r>
        <w:rPr>
          <w:color w:val="auto"/>
        </w:rPr>
        <w:br w:type="textWrapping"/>
      </w:r>
    </w:p>
    <w:p w14:paraId="18BBA266">
      <w:pPr>
        <w:pStyle w:val="4"/>
        <w:rPr>
          <w:color w:val="auto"/>
        </w:rPr>
      </w:pPr>
      <w:r>
        <w:rPr>
          <w:color w:val="auto"/>
        </w:rPr>
        <w:t>Query 5: Departments 60,70,80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4A7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0BADDC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Emp_ID</w:t>
            </w:r>
          </w:p>
        </w:tc>
        <w:tc>
          <w:tcPr>
            <w:tcW w:w="4320" w:type="dxa"/>
          </w:tcPr>
          <w:p w14:paraId="336A2D4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</w:tr>
      <w:tr w14:paraId="59D94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04EC4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  <w:tc>
          <w:tcPr>
            <w:tcW w:w="4320" w:type="dxa"/>
          </w:tcPr>
          <w:p w14:paraId="30FCFF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John Smith</w:t>
            </w:r>
          </w:p>
        </w:tc>
      </w:tr>
      <w:tr w14:paraId="0A29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476A8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  <w:tc>
          <w:tcPr>
            <w:tcW w:w="4320" w:type="dxa"/>
          </w:tcPr>
          <w:p w14:paraId="08933C0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David Austin</w:t>
            </w:r>
          </w:p>
        </w:tc>
      </w:tr>
      <w:tr w14:paraId="39FC4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1AD9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103</w:t>
            </w:r>
          </w:p>
        </w:tc>
        <w:tc>
          <w:tcPr>
            <w:tcW w:w="4320" w:type="dxa"/>
          </w:tcPr>
          <w:p w14:paraId="3580EAB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Neha Sharma</w:t>
            </w:r>
          </w:p>
        </w:tc>
      </w:tr>
      <w:tr w14:paraId="6E2DB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760A0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104</w:t>
            </w:r>
          </w:p>
        </w:tc>
        <w:tc>
          <w:tcPr>
            <w:tcW w:w="4320" w:type="dxa"/>
          </w:tcPr>
          <w:p w14:paraId="498172B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 Kapoor</w:t>
            </w:r>
          </w:p>
        </w:tc>
      </w:tr>
    </w:tbl>
    <w:p w14:paraId="2594CDF5">
      <w:pPr>
        <w:rPr>
          <w:color w:val="auto"/>
        </w:rPr>
      </w:pPr>
      <w:r>
        <w:rPr>
          <w:color w:val="auto"/>
        </w:rPr>
        <w:br w:type="textWrapping"/>
      </w:r>
    </w:p>
    <w:p w14:paraId="66BE480B">
      <w:pPr>
        <w:pStyle w:val="4"/>
        <w:rPr>
          <w:color w:val="auto"/>
        </w:rPr>
      </w:pPr>
      <w:r>
        <w:rPr>
          <w:color w:val="auto"/>
        </w:rPr>
        <w:t>Query 6: Unique Manager IDs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485CE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3085FAA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Manager_ID</w:t>
            </w:r>
          </w:p>
        </w:tc>
      </w:tr>
      <w:tr w14:paraId="3725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24FDB76E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100</w:t>
            </w:r>
          </w:p>
        </w:tc>
      </w:tr>
      <w:tr w14:paraId="10905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5DA4942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101</w:t>
            </w:r>
          </w:p>
        </w:tc>
      </w:tr>
      <w:tr w14:paraId="4C554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</w:tcPr>
          <w:p w14:paraId="1E8E49A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102</w:t>
            </w:r>
          </w:p>
        </w:tc>
      </w:tr>
    </w:tbl>
    <w:p w14:paraId="3C91BD47">
      <w:pPr>
        <w:rPr>
          <w:color w:val="auto"/>
        </w:rPr>
      </w:pPr>
      <w:r>
        <w:rPr>
          <w:color w:val="auto"/>
        </w:rPr>
        <w:br w:type="textWrapping"/>
      </w:r>
    </w:p>
    <w:p w14:paraId="29821307">
      <w:pPr>
        <w:rPr>
          <w:color w:val="auto"/>
        </w:rPr>
      </w:pPr>
      <w:r>
        <w:rPr>
          <w:color w:val="auto"/>
        </w:rPr>
        <w:br w:type="page"/>
      </w:r>
    </w:p>
    <w:p w14:paraId="73F1894F">
      <w:pPr>
        <w:pStyle w:val="3"/>
        <w:rPr>
          <w:color w:val="auto"/>
        </w:rPr>
      </w:pPr>
      <w:r>
        <w:rPr>
          <w:color w:val="auto"/>
        </w:rPr>
        <w:t>Client12 Table Operations</w:t>
      </w:r>
    </w:p>
    <w:p w14:paraId="59A64783">
      <w:pPr>
        <w:pStyle w:val="4"/>
        <w:rPr>
          <w:color w:val="auto"/>
        </w:rPr>
      </w:pPr>
      <w:r>
        <w:rPr>
          <w:color w:val="auto"/>
        </w:rPr>
        <w:t>Initial Client12 Records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E65F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85481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ClientNO</w:t>
            </w:r>
          </w:p>
        </w:tc>
        <w:tc>
          <w:tcPr>
            <w:tcW w:w="2880" w:type="dxa"/>
          </w:tcPr>
          <w:p w14:paraId="615459B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tcPr>
            <w:tcW w:w="2880" w:type="dxa"/>
          </w:tcPr>
          <w:p w14:paraId="3C06A93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Bal_due</w:t>
            </w:r>
          </w:p>
        </w:tc>
      </w:tr>
      <w:tr w14:paraId="03410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6394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C101</w:t>
            </w:r>
          </w:p>
        </w:tc>
        <w:tc>
          <w:tcPr>
            <w:tcW w:w="2880" w:type="dxa"/>
          </w:tcPr>
          <w:p w14:paraId="2BB0F08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Rahul</w:t>
            </w:r>
          </w:p>
        </w:tc>
        <w:tc>
          <w:tcPr>
            <w:tcW w:w="2880" w:type="dxa"/>
          </w:tcPr>
          <w:p w14:paraId="0B4E576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6000</w:t>
            </w:r>
          </w:p>
        </w:tc>
      </w:tr>
      <w:tr w14:paraId="227F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6F057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C102</w:t>
            </w:r>
          </w:p>
        </w:tc>
        <w:tc>
          <w:tcPr>
            <w:tcW w:w="2880" w:type="dxa"/>
          </w:tcPr>
          <w:p w14:paraId="57CA880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</w:t>
            </w:r>
          </w:p>
        </w:tc>
        <w:tc>
          <w:tcPr>
            <w:tcW w:w="2880" w:type="dxa"/>
          </w:tcPr>
          <w:p w14:paraId="7FD53AF9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3000</w:t>
            </w:r>
          </w:p>
        </w:tc>
      </w:tr>
      <w:tr w14:paraId="2D9A1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0D98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C123</w:t>
            </w:r>
          </w:p>
        </w:tc>
        <w:tc>
          <w:tcPr>
            <w:tcW w:w="2880" w:type="dxa"/>
          </w:tcPr>
          <w:p w14:paraId="583D688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Sneha</w:t>
            </w:r>
          </w:p>
        </w:tc>
        <w:tc>
          <w:tcPr>
            <w:tcW w:w="2880" w:type="dxa"/>
          </w:tcPr>
          <w:p w14:paraId="0CEC11F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4500</w:t>
            </w:r>
          </w:p>
        </w:tc>
      </w:tr>
      <w:tr w14:paraId="7463F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FC9BE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C104</w:t>
            </w:r>
          </w:p>
        </w:tc>
        <w:tc>
          <w:tcPr>
            <w:tcW w:w="2880" w:type="dxa"/>
          </w:tcPr>
          <w:p w14:paraId="2C1ACFE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</w:t>
            </w:r>
          </w:p>
        </w:tc>
        <w:tc>
          <w:tcPr>
            <w:tcW w:w="2880" w:type="dxa"/>
          </w:tcPr>
          <w:p w14:paraId="26CABC1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8000</w:t>
            </w:r>
          </w:p>
        </w:tc>
      </w:tr>
      <w:tr w14:paraId="2048F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0432D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C105</w:t>
            </w:r>
          </w:p>
        </w:tc>
        <w:tc>
          <w:tcPr>
            <w:tcW w:w="2880" w:type="dxa"/>
          </w:tcPr>
          <w:p w14:paraId="6E7BE44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Karan</w:t>
            </w:r>
          </w:p>
        </w:tc>
        <w:tc>
          <w:tcPr>
            <w:tcW w:w="2880" w:type="dxa"/>
          </w:tcPr>
          <w:p w14:paraId="70DD7F8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2000</w:t>
            </w:r>
          </w:p>
        </w:tc>
      </w:tr>
    </w:tbl>
    <w:p w14:paraId="4392B828">
      <w:pPr>
        <w:rPr>
          <w:color w:val="auto"/>
        </w:rPr>
      </w:pPr>
      <w:r>
        <w:rPr>
          <w:color w:val="auto"/>
        </w:rPr>
        <w:br w:type="textWrapping"/>
      </w:r>
    </w:p>
    <w:p w14:paraId="60E019F5">
      <w:pPr>
        <w:pStyle w:val="4"/>
        <w:rPr>
          <w:color w:val="auto"/>
        </w:rPr>
      </w:pPr>
      <w:r>
        <w:rPr>
          <w:color w:val="auto"/>
        </w:rPr>
        <w:t>Clients with Bal_due &gt; 5000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B6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64B44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ClientNO</w:t>
            </w:r>
          </w:p>
        </w:tc>
        <w:tc>
          <w:tcPr>
            <w:tcW w:w="2880" w:type="dxa"/>
          </w:tcPr>
          <w:p w14:paraId="6DC6DEC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tcPr>
            <w:tcW w:w="2880" w:type="dxa"/>
          </w:tcPr>
          <w:p w14:paraId="309DA9A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Bal_due</w:t>
            </w:r>
          </w:p>
        </w:tc>
      </w:tr>
      <w:tr w14:paraId="41D11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3969BD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C101</w:t>
            </w:r>
          </w:p>
        </w:tc>
        <w:tc>
          <w:tcPr>
            <w:tcW w:w="2880" w:type="dxa"/>
          </w:tcPr>
          <w:p w14:paraId="19FFE25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Rahul</w:t>
            </w:r>
          </w:p>
        </w:tc>
        <w:tc>
          <w:tcPr>
            <w:tcW w:w="2880" w:type="dxa"/>
          </w:tcPr>
          <w:p w14:paraId="206B213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6000</w:t>
            </w:r>
          </w:p>
        </w:tc>
      </w:tr>
      <w:tr w14:paraId="7F3A4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FB3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C104</w:t>
            </w:r>
          </w:p>
        </w:tc>
        <w:tc>
          <w:tcPr>
            <w:tcW w:w="2880" w:type="dxa"/>
          </w:tcPr>
          <w:p w14:paraId="37906182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</w:t>
            </w:r>
          </w:p>
        </w:tc>
        <w:tc>
          <w:tcPr>
            <w:tcW w:w="2880" w:type="dxa"/>
          </w:tcPr>
          <w:p w14:paraId="5F90CDD8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8000</w:t>
            </w:r>
          </w:p>
        </w:tc>
      </w:tr>
    </w:tbl>
    <w:p w14:paraId="7E16619B">
      <w:pPr>
        <w:rPr>
          <w:color w:val="auto"/>
        </w:rPr>
      </w:pPr>
      <w:r>
        <w:rPr>
          <w:color w:val="auto"/>
        </w:rPr>
        <w:br w:type="textWrapping"/>
      </w:r>
    </w:p>
    <w:p w14:paraId="02693397">
      <w:pPr>
        <w:pStyle w:val="4"/>
        <w:rPr>
          <w:color w:val="auto"/>
        </w:rPr>
      </w:pPr>
      <w:r>
        <w:rPr>
          <w:color w:val="auto"/>
        </w:rPr>
        <w:t>After Updating C123 Bal_due to 5100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2DC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08E0CF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ClientNO</w:t>
            </w:r>
          </w:p>
        </w:tc>
        <w:tc>
          <w:tcPr>
            <w:tcW w:w="2880" w:type="dxa"/>
          </w:tcPr>
          <w:p w14:paraId="031535FB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Name</w:t>
            </w:r>
          </w:p>
        </w:tc>
        <w:tc>
          <w:tcPr>
            <w:tcW w:w="2880" w:type="dxa"/>
          </w:tcPr>
          <w:p w14:paraId="292814C6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Bal_due</w:t>
            </w:r>
          </w:p>
        </w:tc>
      </w:tr>
      <w:tr w14:paraId="27E17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12B42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C101</w:t>
            </w:r>
          </w:p>
        </w:tc>
        <w:tc>
          <w:tcPr>
            <w:tcW w:w="2880" w:type="dxa"/>
          </w:tcPr>
          <w:p w14:paraId="2952125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Rahul</w:t>
            </w:r>
          </w:p>
        </w:tc>
        <w:tc>
          <w:tcPr>
            <w:tcW w:w="2880" w:type="dxa"/>
          </w:tcPr>
          <w:p w14:paraId="4069DA9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6000</w:t>
            </w:r>
          </w:p>
        </w:tc>
      </w:tr>
      <w:tr w14:paraId="7DF5C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930B13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C102</w:t>
            </w:r>
          </w:p>
        </w:tc>
        <w:tc>
          <w:tcPr>
            <w:tcW w:w="2880" w:type="dxa"/>
          </w:tcPr>
          <w:p w14:paraId="1A2CDD8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Aman</w:t>
            </w:r>
          </w:p>
        </w:tc>
        <w:tc>
          <w:tcPr>
            <w:tcW w:w="2880" w:type="dxa"/>
          </w:tcPr>
          <w:p w14:paraId="0AB3DFF7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3000</w:t>
            </w:r>
          </w:p>
        </w:tc>
      </w:tr>
      <w:tr w14:paraId="62B0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EE290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C123</w:t>
            </w:r>
          </w:p>
        </w:tc>
        <w:tc>
          <w:tcPr>
            <w:tcW w:w="2880" w:type="dxa"/>
          </w:tcPr>
          <w:p w14:paraId="1BF1AFD4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Sneha</w:t>
            </w:r>
          </w:p>
        </w:tc>
        <w:tc>
          <w:tcPr>
            <w:tcW w:w="2880" w:type="dxa"/>
          </w:tcPr>
          <w:p w14:paraId="34A66155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5100</w:t>
            </w:r>
          </w:p>
        </w:tc>
      </w:tr>
      <w:tr w14:paraId="653E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43D31C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C104</w:t>
            </w:r>
          </w:p>
        </w:tc>
        <w:tc>
          <w:tcPr>
            <w:tcW w:w="2880" w:type="dxa"/>
          </w:tcPr>
          <w:p w14:paraId="23DE03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Riya</w:t>
            </w:r>
          </w:p>
        </w:tc>
        <w:tc>
          <w:tcPr>
            <w:tcW w:w="2880" w:type="dxa"/>
          </w:tcPr>
          <w:p w14:paraId="5B9D13D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8000</w:t>
            </w:r>
          </w:p>
        </w:tc>
      </w:tr>
      <w:tr w14:paraId="6E586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312B4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C105</w:t>
            </w:r>
          </w:p>
        </w:tc>
        <w:tc>
          <w:tcPr>
            <w:tcW w:w="2880" w:type="dxa"/>
          </w:tcPr>
          <w:p w14:paraId="6EC35F81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Karan</w:t>
            </w:r>
          </w:p>
        </w:tc>
        <w:tc>
          <w:tcPr>
            <w:tcW w:w="2880" w:type="dxa"/>
          </w:tcPr>
          <w:p w14:paraId="326F42AA">
            <w:pPr>
              <w:spacing w:after="0" w:line="240" w:lineRule="auto"/>
              <w:rPr>
                <w:color w:val="auto"/>
              </w:rPr>
            </w:pPr>
            <w:r>
              <w:rPr>
                <w:color w:val="auto"/>
              </w:rPr>
              <w:t>2000</w:t>
            </w:r>
          </w:p>
        </w:tc>
      </w:tr>
    </w:tbl>
    <w:p w14:paraId="572C1A78">
      <w:pPr>
        <w:rPr>
          <w:color w:val="auto"/>
        </w:rPr>
      </w:pPr>
      <w:r>
        <w:rPr>
          <w:color w:val="auto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E5393"/>
    <w:rsid w:val="10DC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602</Words>
  <Characters>3310</Characters>
  <Lines>0</Lines>
  <Paragraphs>0</Paragraphs>
  <TotalTime>2</TotalTime>
  <ScaleCrop>false</ScaleCrop>
  <LinksUpToDate>false</LinksUpToDate>
  <CharactersWithSpaces>3697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Utsah</cp:lastModifiedBy>
  <dcterms:modified xsi:type="dcterms:W3CDTF">2026-03-25T09:04:14Z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4F787F31D7ED45DC9C5FDD98C2BB9CA7_13</vt:lpwstr>
  </property>
  <property fmtid="{D5CDD505-2E9C-101B-9397-08002B2CF9AE}" pid="4" name="KSOTemplateDocerSaveRecord">
    <vt:lpwstr>eyJoZGlkIjoiMzkwNTA4NzMzMjVhYWI1ODI2YWZlZjY1MjNkZGM3ZWIiLCJ1c2VySWQiOiI1Njc1NzM3NzEwMjcifQ==</vt:lpwstr>
  </property>
</Properties>
</file>